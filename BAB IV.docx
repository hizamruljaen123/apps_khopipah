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620152" w14:textId="4A8E0C69" w:rsidR="004C7706" w:rsidRPr="00192DD8" w:rsidRDefault="00192DD8" w:rsidP="00192DD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92DD8">
        <w:rPr>
          <w:rFonts w:ascii="Times New Roman" w:hAnsi="Times New Roman" w:cs="Times New Roman"/>
          <w:b/>
          <w:sz w:val="24"/>
          <w:szCs w:val="24"/>
        </w:rPr>
        <w:t>BAB IV</w:t>
      </w:r>
    </w:p>
    <w:p w14:paraId="4D2EC961" w14:textId="1223FF0C" w:rsidR="004C7706" w:rsidRDefault="00192DD8" w:rsidP="00192DD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92DD8">
        <w:rPr>
          <w:rFonts w:ascii="Times New Roman" w:hAnsi="Times New Roman" w:cs="Times New Roman"/>
          <w:b/>
          <w:sz w:val="24"/>
          <w:szCs w:val="24"/>
        </w:rPr>
        <w:t>ANALISA DAN HASIL</w:t>
      </w:r>
    </w:p>
    <w:p w14:paraId="277E0CAD" w14:textId="77777777" w:rsidR="00192DD8" w:rsidRDefault="00192DD8" w:rsidP="00192DD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C8621DB" w14:textId="77777777" w:rsidR="00192DD8" w:rsidRPr="00192DD8" w:rsidRDefault="00192DD8" w:rsidP="00192DD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C6849BF" w14:textId="77777777" w:rsidR="00192DD8" w:rsidRPr="00192DD8" w:rsidRDefault="00192DD8" w:rsidP="00192DD8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192DD8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4.1 </w:t>
      </w:r>
      <w:proofErr w:type="spellStart"/>
      <w:r w:rsidRPr="00192DD8">
        <w:rPr>
          <w:rFonts w:ascii="Times New Roman" w:hAnsi="Times New Roman" w:cs="Times New Roman"/>
          <w:b/>
          <w:bCs/>
          <w:sz w:val="24"/>
          <w:szCs w:val="24"/>
          <w:lang w:val="en-ID"/>
        </w:rPr>
        <w:t>Analisis</w:t>
      </w:r>
      <w:proofErr w:type="spellEnd"/>
    </w:p>
    <w:p w14:paraId="17E1C98E" w14:textId="1854D792" w:rsidR="00192DD8" w:rsidRPr="00192DD8" w:rsidRDefault="00192DD8" w:rsidP="00192DD8">
      <w:pPr>
        <w:spacing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Pada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bagian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ini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akan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dibahas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mengenai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analisis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kebutuhan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sistem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deskripsi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sistem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yang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akan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dikembangkan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analisis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model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menggunakan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UML,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serta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analisis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basis data yang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akan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digunakan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dalam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pengembangan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aplikasi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pemetaan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daerah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rawan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kecelakaan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di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Kabupaten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r w:rsidR="00C63561">
        <w:rPr>
          <w:rFonts w:ascii="Times New Roman" w:hAnsi="Times New Roman" w:cs="Times New Roman"/>
          <w:bCs/>
          <w:sz w:val="24"/>
          <w:szCs w:val="24"/>
          <w:lang w:val="en-ID"/>
        </w:rPr>
        <w:t>Padang Lawas Utara</w:t>
      </w:r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Utara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.</w:t>
      </w:r>
    </w:p>
    <w:p w14:paraId="4BFE03A8" w14:textId="12409861" w:rsidR="00192DD8" w:rsidRPr="00192DD8" w:rsidRDefault="00192DD8" w:rsidP="00192DD8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</w:p>
    <w:p w14:paraId="6ADF3146" w14:textId="77777777" w:rsidR="00192DD8" w:rsidRPr="00192DD8" w:rsidRDefault="00192DD8" w:rsidP="00192DD8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192DD8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4.1.1 </w:t>
      </w:r>
      <w:proofErr w:type="spellStart"/>
      <w:r w:rsidRPr="00192DD8">
        <w:rPr>
          <w:rFonts w:ascii="Times New Roman" w:hAnsi="Times New Roman" w:cs="Times New Roman"/>
          <w:b/>
          <w:bCs/>
          <w:sz w:val="24"/>
          <w:szCs w:val="24"/>
          <w:lang w:val="en-ID"/>
        </w:rPr>
        <w:t>Analisis</w:t>
      </w:r>
      <w:proofErr w:type="spellEnd"/>
      <w:r w:rsidRPr="00192DD8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/>
          <w:bCs/>
          <w:sz w:val="24"/>
          <w:szCs w:val="24"/>
          <w:lang w:val="en-ID"/>
        </w:rPr>
        <w:t>Kebutuhan</w:t>
      </w:r>
      <w:proofErr w:type="spellEnd"/>
    </w:p>
    <w:p w14:paraId="0F724431" w14:textId="77777777" w:rsidR="00192DD8" w:rsidRPr="00192DD8" w:rsidRDefault="00192DD8" w:rsidP="00192DD8">
      <w:pPr>
        <w:spacing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Analisis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kebutuhan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bertujuan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untuk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mengidentifikasi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kebutuhan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fungsional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dan non-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fungsional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yang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diperlukan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dalam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pengembangan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sistem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.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Dengan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memahami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kebutuhan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ini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sistem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dapat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dirancang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sesuai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dengan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tujuan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dan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memberikan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manfaat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maksimal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bagi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pengguna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.</w:t>
      </w:r>
    </w:p>
    <w:p w14:paraId="2DAEC5B9" w14:textId="77777777" w:rsidR="00192DD8" w:rsidRPr="00192DD8" w:rsidRDefault="00192DD8" w:rsidP="00192DD8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192DD8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A. </w:t>
      </w:r>
      <w:proofErr w:type="spellStart"/>
      <w:r w:rsidRPr="00192DD8">
        <w:rPr>
          <w:rFonts w:ascii="Times New Roman" w:hAnsi="Times New Roman" w:cs="Times New Roman"/>
          <w:b/>
          <w:bCs/>
          <w:sz w:val="24"/>
          <w:szCs w:val="24"/>
          <w:lang w:val="en-ID"/>
        </w:rPr>
        <w:t>Kebutuhan</w:t>
      </w:r>
      <w:proofErr w:type="spellEnd"/>
      <w:r w:rsidRPr="00192DD8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/>
          <w:bCs/>
          <w:sz w:val="24"/>
          <w:szCs w:val="24"/>
          <w:lang w:val="en-ID"/>
        </w:rPr>
        <w:t>Fungsional</w:t>
      </w:r>
      <w:proofErr w:type="spellEnd"/>
    </w:p>
    <w:p w14:paraId="5BE0B937" w14:textId="0A201A4D" w:rsidR="00192DD8" w:rsidRPr="00192DD8" w:rsidRDefault="00192DD8" w:rsidP="00192DD8">
      <w:pPr>
        <w:numPr>
          <w:ilvl w:val="0"/>
          <w:numId w:val="150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 w:rsidRPr="00192DD8">
        <w:rPr>
          <w:rFonts w:ascii="Times New Roman" w:hAnsi="Times New Roman" w:cs="Times New Roman"/>
          <w:b/>
          <w:bCs/>
          <w:sz w:val="24"/>
          <w:szCs w:val="24"/>
          <w:lang w:val="en-ID"/>
        </w:rPr>
        <w:t>Pengelolaan</w:t>
      </w:r>
      <w:proofErr w:type="spellEnd"/>
      <w:r w:rsidRPr="00192DD8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Data </w:t>
      </w:r>
      <w:proofErr w:type="spellStart"/>
      <w:r w:rsidRPr="00192DD8">
        <w:rPr>
          <w:rFonts w:ascii="Times New Roman" w:hAnsi="Times New Roman" w:cs="Times New Roman"/>
          <w:b/>
          <w:bCs/>
          <w:sz w:val="24"/>
          <w:szCs w:val="24"/>
          <w:lang w:val="en-ID"/>
        </w:rPr>
        <w:t>Kecelakaan</w:t>
      </w:r>
      <w:proofErr w:type="spellEnd"/>
      <w:r w:rsidRPr="00192DD8">
        <w:rPr>
          <w:rFonts w:ascii="Times New Roman" w:hAnsi="Times New Roman" w:cs="Times New Roman"/>
          <w:b/>
          <w:bCs/>
          <w:sz w:val="24"/>
          <w:szCs w:val="24"/>
          <w:lang w:val="en-ID"/>
        </w:rPr>
        <w:t>:</w:t>
      </w: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Sistem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harus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mampu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menginput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menyimpan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mengupdate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dan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menghapus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data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kecelakaan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yang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mencakup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informasi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seperti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kecamatan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tahun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jumlah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kecelakaan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jumlah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korban,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kondisi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jalan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cuaca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waktu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kecelakaan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jumlah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kendaraan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dan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kecepatan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rata-rata.</w:t>
      </w:r>
    </w:p>
    <w:p w14:paraId="295C6266" w14:textId="07650BDD" w:rsidR="00192DD8" w:rsidRPr="00192DD8" w:rsidRDefault="00192DD8" w:rsidP="00192DD8">
      <w:pPr>
        <w:numPr>
          <w:ilvl w:val="0"/>
          <w:numId w:val="150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192DD8">
        <w:rPr>
          <w:rFonts w:ascii="Times New Roman" w:hAnsi="Times New Roman" w:cs="Times New Roman"/>
          <w:b/>
          <w:bCs/>
          <w:sz w:val="24"/>
          <w:szCs w:val="24"/>
          <w:lang w:val="en-ID"/>
        </w:rPr>
        <w:t>Proses Clustering:</w:t>
      </w: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Sistem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harus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dapat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melakukan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proses clustering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menggunakan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Algoritma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K-Means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untuk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mengelompokkan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data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kecelakaan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berdasarkan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tingkat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kerawanan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.</w:t>
      </w:r>
    </w:p>
    <w:p w14:paraId="6A28F376" w14:textId="1EEE5787" w:rsidR="00192DD8" w:rsidRPr="00192DD8" w:rsidRDefault="00192DD8" w:rsidP="00192DD8">
      <w:pPr>
        <w:numPr>
          <w:ilvl w:val="0"/>
          <w:numId w:val="150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 w:rsidRPr="00192DD8">
        <w:rPr>
          <w:rFonts w:ascii="Times New Roman" w:hAnsi="Times New Roman" w:cs="Times New Roman"/>
          <w:b/>
          <w:bCs/>
          <w:sz w:val="24"/>
          <w:szCs w:val="24"/>
          <w:lang w:val="en-ID"/>
        </w:rPr>
        <w:t>Visualisasi</w:t>
      </w:r>
      <w:proofErr w:type="spellEnd"/>
      <w:r w:rsidRPr="00192DD8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Peta </w:t>
      </w:r>
      <w:proofErr w:type="spellStart"/>
      <w:r w:rsidRPr="00192DD8">
        <w:rPr>
          <w:rFonts w:ascii="Times New Roman" w:hAnsi="Times New Roman" w:cs="Times New Roman"/>
          <w:b/>
          <w:bCs/>
          <w:sz w:val="24"/>
          <w:szCs w:val="24"/>
          <w:lang w:val="en-ID"/>
        </w:rPr>
        <w:t>Interaktif</w:t>
      </w:r>
      <w:proofErr w:type="spellEnd"/>
      <w:r w:rsidRPr="00192DD8">
        <w:rPr>
          <w:rFonts w:ascii="Times New Roman" w:hAnsi="Times New Roman" w:cs="Times New Roman"/>
          <w:b/>
          <w:bCs/>
          <w:sz w:val="24"/>
          <w:szCs w:val="24"/>
          <w:lang w:val="en-ID"/>
        </w:rPr>
        <w:t>:</w:t>
      </w: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Sistem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harus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mampu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menampilkan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hasil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clustering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dalam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bentuk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peta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interaktif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yang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menunjukkan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tingkat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kerawanan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setiap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kecamatan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dengan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kode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warna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yang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berbeda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.</w:t>
      </w:r>
    </w:p>
    <w:p w14:paraId="62392AB0" w14:textId="61363A16" w:rsidR="00192DD8" w:rsidRDefault="00192DD8" w:rsidP="00192DD8">
      <w:pPr>
        <w:numPr>
          <w:ilvl w:val="0"/>
          <w:numId w:val="150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 w:rsidRPr="00192DD8">
        <w:rPr>
          <w:rFonts w:ascii="Times New Roman" w:hAnsi="Times New Roman" w:cs="Times New Roman"/>
          <w:b/>
          <w:bCs/>
          <w:sz w:val="24"/>
          <w:szCs w:val="24"/>
          <w:lang w:val="en-ID"/>
        </w:rPr>
        <w:t>Informasi</w:t>
      </w:r>
      <w:proofErr w:type="spellEnd"/>
      <w:r w:rsidRPr="00192DD8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Detail:</w:t>
      </w: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Sistem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harus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menyediakan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informasi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detail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ketika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pengguna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memilih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suatu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kecamatan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termasuk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statistik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kecelakaan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dan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faktor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penyebab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.</w:t>
      </w:r>
    </w:p>
    <w:p w14:paraId="7BAD8FFA" w14:textId="77777777" w:rsidR="00192DD8" w:rsidRPr="00192DD8" w:rsidRDefault="00192DD8" w:rsidP="00192DD8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</w:p>
    <w:p w14:paraId="686A7F66" w14:textId="77777777" w:rsidR="00192DD8" w:rsidRPr="00192DD8" w:rsidRDefault="00192DD8" w:rsidP="00192DD8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192DD8">
        <w:rPr>
          <w:rFonts w:ascii="Times New Roman" w:hAnsi="Times New Roman" w:cs="Times New Roman"/>
          <w:b/>
          <w:bCs/>
          <w:sz w:val="24"/>
          <w:szCs w:val="24"/>
          <w:lang w:val="en-ID"/>
        </w:rPr>
        <w:lastRenderedPageBreak/>
        <w:t xml:space="preserve">B. </w:t>
      </w:r>
      <w:proofErr w:type="spellStart"/>
      <w:r w:rsidRPr="00192DD8">
        <w:rPr>
          <w:rFonts w:ascii="Times New Roman" w:hAnsi="Times New Roman" w:cs="Times New Roman"/>
          <w:b/>
          <w:bCs/>
          <w:sz w:val="24"/>
          <w:szCs w:val="24"/>
          <w:lang w:val="en-ID"/>
        </w:rPr>
        <w:t>Kebutuhan</w:t>
      </w:r>
      <w:proofErr w:type="spellEnd"/>
      <w:r w:rsidRPr="00192DD8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Non-</w:t>
      </w:r>
      <w:proofErr w:type="spellStart"/>
      <w:r w:rsidRPr="00192DD8">
        <w:rPr>
          <w:rFonts w:ascii="Times New Roman" w:hAnsi="Times New Roman" w:cs="Times New Roman"/>
          <w:b/>
          <w:bCs/>
          <w:sz w:val="24"/>
          <w:szCs w:val="24"/>
          <w:lang w:val="en-ID"/>
        </w:rPr>
        <w:t>Fungsional</w:t>
      </w:r>
      <w:proofErr w:type="spellEnd"/>
    </w:p>
    <w:p w14:paraId="7FA01F2B" w14:textId="09829ED9" w:rsidR="00192DD8" w:rsidRPr="00192DD8" w:rsidRDefault="00192DD8" w:rsidP="00192DD8">
      <w:pPr>
        <w:numPr>
          <w:ilvl w:val="0"/>
          <w:numId w:val="151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192DD8">
        <w:rPr>
          <w:rFonts w:ascii="Times New Roman" w:hAnsi="Times New Roman" w:cs="Times New Roman"/>
          <w:b/>
          <w:bCs/>
          <w:sz w:val="24"/>
          <w:szCs w:val="24"/>
          <w:lang w:val="en-ID"/>
        </w:rPr>
        <w:t>Usability:</w:t>
      </w: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Antarmuka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sistem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harus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user-friendly,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mudah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dipahami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dan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digunakan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oleh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pengguna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dengan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berbagai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tingkat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kemampuan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teknis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.</w:t>
      </w:r>
    </w:p>
    <w:p w14:paraId="5F78A197" w14:textId="3C607525" w:rsidR="00192DD8" w:rsidRPr="00192DD8" w:rsidRDefault="00192DD8" w:rsidP="00192DD8">
      <w:pPr>
        <w:numPr>
          <w:ilvl w:val="0"/>
          <w:numId w:val="151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192DD8">
        <w:rPr>
          <w:rFonts w:ascii="Times New Roman" w:hAnsi="Times New Roman" w:cs="Times New Roman"/>
          <w:b/>
          <w:bCs/>
          <w:sz w:val="24"/>
          <w:szCs w:val="24"/>
          <w:lang w:val="en-ID"/>
        </w:rPr>
        <w:t>Performance:</w:t>
      </w: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Sistem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harus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responsif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dengan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waktu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loading yang minimal,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terutama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saat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memuat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peta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dan data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kecelakaan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.</w:t>
      </w:r>
    </w:p>
    <w:p w14:paraId="0B4DA2AC" w14:textId="4C796048" w:rsidR="00192DD8" w:rsidRPr="00192DD8" w:rsidRDefault="00192DD8" w:rsidP="00192DD8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</w:p>
    <w:p w14:paraId="3C665529" w14:textId="460DBCD5" w:rsidR="00192DD8" w:rsidRPr="00192DD8" w:rsidRDefault="00192DD8" w:rsidP="00192DD8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192DD8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4.1.2 </w:t>
      </w:r>
      <w:r w:rsidR="00664CA6">
        <w:rPr>
          <w:rFonts w:ascii="Times New Roman" w:hAnsi="Times New Roman" w:cs="Times New Roman"/>
          <w:b/>
          <w:bCs/>
          <w:sz w:val="24"/>
          <w:szCs w:val="24"/>
          <w:lang w:val="en-ID"/>
        </w:rPr>
        <w:tab/>
      </w:r>
      <w:proofErr w:type="spellStart"/>
      <w:r w:rsidRPr="00192DD8">
        <w:rPr>
          <w:rFonts w:ascii="Times New Roman" w:hAnsi="Times New Roman" w:cs="Times New Roman"/>
          <w:b/>
          <w:bCs/>
          <w:sz w:val="24"/>
          <w:szCs w:val="24"/>
          <w:lang w:val="en-ID"/>
        </w:rPr>
        <w:t>Deskripsi</w:t>
      </w:r>
      <w:proofErr w:type="spellEnd"/>
      <w:r w:rsidRPr="00192DD8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/>
          <w:bCs/>
          <w:sz w:val="24"/>
          <w:szCs w:val="24"/>
          <w:lang w:val="en-ID"/>
        </w:rPr>
        <w:t>Sistem</w:t>
      </w:r>
      <w:proofErr w:type="spellEnd"/>
    </w:p>
    <w:p w14:paraId="3CDDD3F8" w14:textId="77777777" w:rsidR="00192DD8" w:rsidRPr="00192DD8" w:rsidRDefault="00192DD8" w:rsidP="00192DD8">
      <w:pPr>
        <w:spacing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Sistem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yang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akan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dikembangkan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adalah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aplikasi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berbasis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web yang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memanfaatkan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Algoritma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K-Means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untuk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mengelompokkan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data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kecelakaan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dan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menampilkan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hasilnya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dalam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peta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interaktif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.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Sistem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ini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bertujuan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untuk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membantu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pemerintah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dan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masyarakat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dalam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mengidentifikasi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daerah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rawan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kecelakaan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sehingga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dapat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dilakukan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tindakan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pencegahan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.</w:t>
      </w:r>
    </w:p>
    <w:p w14:paraId="0F744A71" w14:textId="79D47D7A" w:rsidR="00192DD8" w:rsidRPr="00192DD8" w:rsidRDefault="00192DD8" w:rsidP="00192DD8">
      <w:pPr>
        <w:numPr>
          <w:ilvl w:val="0"/>
          <w:numId w:val="152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192DD8">
        <w:rPr>
          <w:rFonts w:ascii="Times New Roman" w:hAnsi="Times New Roman" w:cs="Times New Roman"/>
          <w:b/>
          <w:bCs/>
          <w:sz w:val="24"/>
          <w:szCs w:val="24"/>
          <w:lang w:val="en-ID"/>
        </w:rPr>
        <w:t>Halaman Beranda:</w:t>
      </w: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Menampilkan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ringkasan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informasi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tentang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tujuan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aplikasi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dan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manfaatnya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bagi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pengguna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.</w:t>
      </w:r>
    </w:p>
    <w:p w14:paraId="7B58863F" w14:textId="77777777" w:rsidR="00192DD8" w:rsidRPr="00192DD8" w:rsidRDefault="00192DD8" w:rsidP="00192DD8">
      <w:pPr>
        <w:numPr>
          <w:ilvl w:val="0"/>
          <w:numId w:val="152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192DD8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Peta </w:t>
      </w:r>
      <w:proofErr w:type="spellStart"/>
      <w:r w:rsidRPr="00192DD8">
        <w:rPr>
          <w:rFonts w:ascii="Times New Roman" w:hAnsi="Times New Roman" w:cs="Times New Roman"/>
          <w:b/>
          <w:bCs/>
          <w:sz w:val="24"/>
          <w:szCs w:val="24"/>
          <w:lang w:val="en-ID"/>
        </w:rPr>
        <w:t>Interaktif</w:t>
      </w:r>
      <w:proofErr w:type="spellEnd"/>
      <w:r w:rsidRPr="00192DD8">
        <w:rPr>
          <w:rFonts w:ascii="Times New Roman" w:hAnsi="Times New Roman" w:cs="Times New Roman"/>
          <w:b/>
          <w:bCs/>
          <w:sz w:val="24"/>
          <w:szCs w:val="24"/>
          <w:lang w:val="en-ID"/>
        </w:rPr>
        <w:t>:</w:t>
      </w:r>
    </w:p>
    <w:p w14:paraId="0E231DBE" w14:textId="3F8D064A" w:rsidR="00192DD8" w:rsidRPr="00192DD8" w:rsidRDefault="00192DD8" w:rsidP="00192DD8">
      <w:pPr>
        <w:numPr>
          <w:ilvl w:val="1"/>
          <w:numId w:val="152"/>
        </w:numPr>
        <w:tabs>
          <w:tab w:val="num" w:pos="1440"/>
        </w:tabs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Menampilkan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peta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Kabupaten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r w:rsidR="00C63561">
        <w:rPr>
          <w:rFonts w:ascii="Times New Roman" w:hAnsi="Times New Roman" w:cs="Times New Roman"/>
          <w:bCs/>
          <w:sz w:val="24"/>
          <w:szCs w:val="24"/>
          <w:lang w:val="en-ID"/>
        </w:rPr>
        <w:t>Padang Lawas Utara</w:t>
      </w:r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Utara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dengan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indikator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tingkat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kerawanan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pada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setiap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kecamatan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.</w:t>
      </w:r>
    </w:p>
    <w:p w14:paraId="7438C96D" w14:textId="77777777" w:rsidR="00192DD8" w:rsidRPr="00192DD8" w:rsidRDefault="00192DD8" w:rsidP="00192DD8">
      <w:pPr>
        <w:numPr>
          <w:ilvl w:val="1"/>
          <w:numId w:val="152"/>
        </w:numPr>
        <w:tabs>
          <w:tab w:val="num" w:pos="1440"/>
        </w:tabs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Menggunakan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kode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warna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untuk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membedakan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tingkat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kerawanan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(Sangat Rawan, Rawan, Tidak Rawan).</w:t>
      </w:r>
    </w:p>
    <w:p w14:paraId="7404954A" w14:textId="63C61EE4" w:rsidR="00192DD8" w:rsidRPr="00192DD8" w:rsidRDefault="00192DD8" w:rsidP="00192DD8">
      <w:pPr>
        <w:numPr>
          <w:ilvl w:val="0"/>
          <w:numId w:val="152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 w:rsidRPr="00192DD8">
        <w:rPr>
          <w:rFonts w:ascii="Times New Roman" w:hAnsi="Times New Roman" w:cs="Times New Roman"/>
          <w:b/>
          <w:bCs/>
          <w:sz w:val="24"/>
          <w:szCs w:val="24"/>
          <w:lang w:val="en-ID"/>
        </w:rPr>
        <w:t>Informasi</w:t>
      </w:r>
      <w:proofErr w:type="spellEnd"/>
      <w:r w:rsidRPr="00192DD8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Detail </w:t>
      </w:r>
      <w:proofErr w:type="spellStart"/>
      <w:r w:rsidRPr="00192DD8">
        <w:rPr>
          <w:rFonts w:ascii="Times New Roman" w:hAnsi="Times New Roman" w:cs="Times New Roman"/>
          <w:b/>
          <w:bCs/>
          <w:sz w:val="24"/>
          <w:szCs w:val="24"/>
          <w:lang w:val="en-ID"/>
        </w:rPr>
        <w:t>Kecamatan</w:t>
      </w:r>
      <w:proofErr w:type="spellEnd"/>
      <w:r w:rsidRPr="00192DD8">
        <w:rPr>
          <w:rFonts w:ascii="Times New Roman" w:hAnsi="Times New Roman" w:cs="Times New Roman"/>
          <w:b/>
          <w:bCs/>
          <w:sz w:val="24"/>
          <w:szCs w:val="24"/>
          <w:lang w:val="en-ID"/>
        </w:rPr>
        <w:t>:</w:t>
      </w: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Menyediakan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informasi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lengkap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tentang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data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kecelakaan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di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kecamatan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tertentu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ketika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pengguna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mengklik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area pada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peta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.</w:t>
      </w:r>
    </w:p>
    <w:p w14:paraId="5951CAB1" w14:textId="274B5089" w:rsidR="00192DD8" w:rsidRDefault="00192DD8" w:rsidP="00116E09">
      <w:pPr>
        <w:numPr>
          <w:ilvl w:val="0"/>
          <w:numId w:val="152"/>
        </w:num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192DD8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Fitur </w:t>
      </w:r>
      <w:proofErr w:type="spellStart"/>
      <w:r w:rsidRPr="00192DD8">
        <w:rPr>
          <w:rFonts w:ascii="Times New Roman" w:hAnsi="Times New Roman" w:cs="Times New Roman"/>
          <w:b/>
          <w:bCs/>
          <w:sz w:val="24"/>
          <w:szCs w:val="24"/>
          <w:lang w:val="en-ID"/>
        </w:rPr>
        <w:t>Pencarian</w:t>
      </w:r>
      <w:proofErr w:type="spellEnd"/>
      <w:r w:rsidRPr="00192DD8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dan Filter:</w:t>
      </w:r>
      <w:r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Memungkinkan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pengguna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untuk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mencari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kecamatan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atau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memfilter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data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berdasarkan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tahun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atau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tingkat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kerawanan</w:t>
      </w:r>
      <w:proofErr w:type="spellEnd"/>
      <w:r w:rsidRPr="00192DD8">
        <w:rPr>
          <w:rFonts w:ascii="Times New Roman" w:hAnsi="Times New Roman" w:cs="Times New Roman"/>
          <w:bCs/>
          <w:sz w:val="24"/>
          <w:szCs w:val="24"/>
          <w:lang w:val="en-ID"/>
        </w:rPr>
        <w:t>.</w:t>
      </w:r>
    </w:p>
    <w:p w14:paraId="0B55A7F5" w14:textId="77777777" w:rsidR="00192DD8" w:rsidRDefault="00192DD8" w:rsidP="00192DD8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</w:p>
    <w:p w14:paraId="49F5EC61" w14:textId="77777777" w:rsidR="001E28A0" w:rsidRPr="001E28A0" w:rsidRDefault="001E28A0" w:rsidP="001E28A0">
      <w:pPr>
        <w:spacing w:line="360" w:lineRule="auto"/>
        <w:ind w:firstLine="360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1E28A0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4.1.3 </w:t>
      </w:r>
      <w:proofErr w:type="spellStart"/>
      <w:r w:rsidRPr="001E28A0">
        <w:rPr>
          <w:rFonts w:ascii="Times New Roman" w:hAnsi="Times New Roman" w:cs="Times New Roman"/>
          <w:b/>
          <w:bCs/>
          <w:sz w:val="24"/>
          <w:szCs w:val="24"/>
          <w:lang w:val="en-ID"/>
        </w:rPr>
        <w:t>Analisis</w:t>
      </w:r>
      <w:proofErr w:type="spellEnd"/>
      <w:r w:rsidRPr="001E28A0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Model Basis </w:t>
      </w:r>
      <w:proofErr w:type="spellStart"/>
      <w:r w:rsidRPr="001E28A0">
        <w:rPr>
          <w:rFonts w:ascii="Times New Roman" w:hAnsi="Times New Roman" w:cs="Times New Roman"/>
          <w:b/>
          <w:bCs/>
          <w:sz w:val="24"/>
          <w:szCs w:val="24"/>
          <w:lang w:val="en-ID"/>
        </w:rPr>
        <w:t>Menggunakan</w:t>
      </w:r>
      <w:proofErr w:type="spellEnd"/>
      <w:r w:rsidRPr="001E28A0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UML</w:t>
      </w:r>
    </w:p>
    <w:p w14:paraId="7A7A1EC6" w14:textId="77777777" w:rsidR="001E28A0" w:rsidRDefault="001E28A0" w:rsidP="001E28A0">
      <w:pPr>
        <w:spacing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Model UML </w:t>
      </w:r>
      <w:proofErr w:type="spellStart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digunakan</w:t>
      </w:r>
      <w:proofErr w:type="spellEnd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untuk</w:t>
      </w:r>
      <w:proofErr w:type="spellEnd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memvisualisasikan</w:t>
      </w:r>
      <w:proofErr w:type="spellEnd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fungsi</w:t>
      </w:r>
      <w:proofErr w:type="spellEnd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dan </w:t>
      </w:r>
      <w:proofErr w:type="spellStart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alur</w:t>
      </w:r>
      <w:proofErr w:type="spellEnd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kerja</w:t>
      </w:r>
      <w:proofErr w:type="spellEnd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sistem</w:t>
      </w:r>
      <w:proofErr w:type="spellEnd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sehingga</w:t>
      </w:r>
      <w:proofErr w:type="spellEnd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memudahkan</w:t>
      </w:r>
      <w:proofErr w:type="spellEnd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pengembang</w:t>
      </w:r>
      <w:proofErr w:type="spellEnd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dalam</w:t>
      </w:r>
      <w:proofErr w:type="spellEnd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memahami</w:t>
      </w:r>
      <w:proofErr w:type="spellEnd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dan </w:t>
      </w:r>
      <w:proofErr w:type="spellStart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mengimplementasikan</w:t>
      </w:r>
      <w:proofErr w:type="spellEnd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fitur-fitur</w:t>
      </w:r>
      <w:proofErr w:type="spellEnd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yang </w:t>
      </w:r>
      <w:proofErr w:type="spellStart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diperlukan</w:t>
      </w:r>
      <w:proofErr w:type="spellEnd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.</w:t>
      </w:r>
    </w:p>
    <w:p w14:paraId="6B053F4E" w14:textId="77777777" w:rsidR="001E28A0" w:rsidRPr="001E28A0" w:rsidRDefault="001E28A0" w:rsidP="001E28A0">
      <w:pPr>
        <w:spacing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</w:p>
    <w:p w14:paraId="39FB9475" w14:textId="77777777" w:rsidR="001E28A0" w:rsidRPr="001E28A0" w:rsidRDefault="001E28A0" w:rsidP="001E28A0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1E28A0">
        <w:rPr>
          <w:rFonts w:ascii="Times New Roman" w:hAnsi="Times New Roman" w:cs="Times New Roman"/>
          <w:b/>
          <w:bCs/>
          <w:sz w:val="24"/>
          <w:szCs w:val="24"/>
          <w:lang w:val="en-ID"/>
        </w:rPr>
        <w:lastRenderedPageBreak/>
        <w:t>A. Use Case Diagram</w:t>
      </w:r>
    </w:p>
    <w:p w14:paraId="037B102B" w14:textId="7CB8D9CE" w:rsidR="001E28A0" w:rsidRPr="001E28A0" w:rsidRDefault="001E28A0" w:rsidP="001E28A0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Use Case Diagram </w:t>
      </w:r>
      <w:proofErr w:type="spellStart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menggambarkan</w:t>
      </w:r>
      <w:proofErr w:type="spellEnd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interaksi</w:t>
      </w:r>
      <w:proofErr w:type="spellEnd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antara</w:t>
      </w:r>
      <w:proofErr w:type="spellEnd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aktor</w:t>
      </w:r>
      <w:proofErr w:type="spellEnd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(</w:t>
      </w:r>
      <w:proofErr w:type="spellStart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pengguna</w:t>
      </w:r>
      <w:proofErr w:type="spellEnd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dan admin) </w:t>
      </w:r>
      <w:proofErr w:type="spellStart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dengan</w:t>
      </w:r>
      <w:proofErr w:type="spellEnd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fungsi-fungsi</w:t>
      </w:r>
      <w:proofErr w:type="spellEnd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dalam</w:t>
      </w:r>
      <w:proofErr w:type="spellEnd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sistem</w:t>
      </w:r>
      <w:proofErr w:type="spellEnd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.</w:t>
      </w:r>
    </w:p>
    <w:p w14:paraId="3FEC550B" w14:textId="77777777" w:rsidR="001B653D" w:rsidRDefault="001E28A0" w:rsidP="001B653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92CEEFB" wp14:editId="20109E45">
            <wp:extent cx="2809875" cy="5146999"/>
            <wp:effectExtent l="19050" t="19050" r="9525" b="15875"/>
            <wp:docPr id="179003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239" cy="51494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FDBC5A" w14:textId="75F330B8" w:rsidR="001E28A0" w:rsidRDefault="001B653D" w:rsidP="001B653D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D30633">
        <w:rPr>
          <w:noProof/>
        </w:rPr>
        <w:t>1</w:t>
      </w:r>
      <w:r>
        <w:fldChar w:fldCharType="end"/>
      </w:r>
      <w:r>
        <w:t xml:space="preserve"> Usecase Diagram</w:t>
      </w:r>
    </w:p>
    <w:p w14:paraId="6E6EE28A" w14:textId="44E02EBA" w:rsidR="001D322D" w:rsidRDefault="001D322D" w:rsidP="001D322D">
      <w:r>
        <w:t>Keterangan :</w:t>
      </w:r>
    </w:p>
    <w:p w14:paraId="6C46A197" w14:textId="77777777" w:rsidR="001D322D" w:rsidRPr="001D322D" w:rsidRDefault="001D322D" w:rsidP="001D322D">
      <w:pPr>
        <w:jc w:val="both"/>
      </w:pPr>
    </w:p>
    <w:p w14:paraId="6D0D63CC" w14:textId="5B9F2EA0" w:rsidR="001D322D" w:rsidRPr="001D322D" w:rsidRDefault="001D322D" w:rsidP="001D32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322D">
        <w:rPr>
          <w:rFonts w:ascii="Times New Roman" w:hAnsi="Times New Roman" w:cs="Times New Roman"/>
          <w:b/>
          <w:bCs/>
          <w:sz w:val="24"/>
          <w:szCs w:val="24"/>
          <w:lang w:val="en-ID"/>
        </w:rPr>
        <w:t>Aktor</w:t>
      </w:r>
      <w:r w:rsidRPr="001D322D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35BA87AA" w14:textId="77777777" w:rsidR="001D322D" w:rsidRPr="001D322D" w:rsidRDefault="001D322D" w:rsidP="001D322D">
      <w:pPr>
        <w:numPr>
          <w:ilvl w:val="0"/>
          <w:numId w:val="15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322D">
        <w:rPr>
          <w:rFonts w:ascii="Times New Roman" w:hAnsi="Times New Roman" w:cs="Times New Roman"/>
          <w:b/>
          <w:bCs/>
          <w:sz w:val="24"/>
          <w:szCs w:val="24"/>
          <w:lang w:val="en-ID"/>
        </w:rPr>
        <w:t>Admin</w:t>
      </w:r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Bertanggung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jawab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mengelola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konten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website,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serta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login dan logout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FF356A7" w14:textId="77777777" w:rsidR="001D322D" w:rsidRPr="001D322D" w:rsidRDefault="001D322D" w:rsidP="001D322D">
      <w:pPr>
        <w:numPr>
          <w:ilvl w:val="0"/>
          <w:numId w:val="15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D322D">
        <w:rPr>
          <w:rFonts w:ascii="Times New Roman" w:hAnsi="Times New Roman" w:cs="Times New Roman"/>
          <w:b/>
          <w:bCs/>
          <w:sz w:val="24"/>
          <w:szCs w:val="24"/>
          <w:lang w:val="en-ID"/>
        </w:rPr>
        <w:lastRenderedPageBreak/>
        <w:t>Pengguna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Mengakses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termasuk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peta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kerawanan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dan detail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kecamatan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serta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mencari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memfilter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data.</w:t>
      </w:r>
    </w:p>
    <w:p w14:paraId="455032F6" w14:textId="04CC926F" w:rsidR="001D322D" w:rsidRPr="001D322D" w:rsidRDefault="001D322D" w:rsidP="001D32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322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Use Cases </w:t>
      </w:r>
      <w:proofErr w:type="spellStart"/>
      <w:r w:rsidRPr="001D322D">
        <w:rPr>
          <w:rFonts w:ascii="Times New Roman" w:hAnsi="Times New Roman" w:cs="Times New Roman"/>
          <w:b/>
          <w:bCs/>
          <w:sz w:val="24"/>
          <w:szCs w:val="24"/>
          <w:lang w:val="en-ID"/>
        </w:rPr>
        <w:t>untuk</w:t>
      </w:r>
      <w:proofErr w:type="spellEnd"/>
      <w:r w:rsidRPr="001D322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Admin</w:t>
      </w:r>
      <w:r w:rsidRPr="001D322D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30BFEF98" w14:textId="77777777" w:rsidR="001D322D" w:rsidRPr="001D322D" w:rsidRDefault="001D322D" w:rsidP="001D322D">
      <w:pPr>
        <w:numPr>
          <w:ilvl w:val="0"/>
          <w:numId w:val="15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322D">
        <w:rPr>
          <w:rFonts w:ascii="Times New Roman" w:hAnsi="Times New Roman" w:cs="Times New Roman"/>
          <w:b/>
          <w:bCs/>
          <w:sz w:val="24"/>
          <w:szCs w:val="24"/>
          <w:lang w:val="en-ID"/>
        </w:rPr>
        <w:t>Login</w:t>
      </w:r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: Proses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autentikasi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mengakses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E576718" w14:textId="77777777" w:rsidR="001D322D" w:rsidRPr="001D322D" w:rsidRDefault="001D322D" w:rsidP="001D322D">
      <w:pPr>
        <w:numPr>
          <w:ilvl w:val="0"/>
          <w:numId w:val="15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D322D">
        <w:rPr>
          <w:rFonts w:ascii="Times New Roman" w:hAnsi="Times New Roman" w:cs="Times New Roman"/>
          <w:b/>
          <w:bCs/>
          <w:sz w:val="24"/>
          <w:szCs w:val="24"/>
          <w:lang w:val="en-ID"/>
        </w:rPr>
        <w:t>Mengelola</w:t>
      </w:r>
      <w:proofErr w:type="spellEnd"/>
      <w:r w:rsidRPr="001D322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Data </w:t>
      </w:r>
      <w:proofErr w:type="spellStart"/>
      <w:r w:rsidRPr="001D322D">
        <w:rPr>
          <w:rFonts w:ascii="Times New Roman" w:hAnsi="Times New Roman" w:cs="Times New Roman"/>
          <w:b/>
          <w:bCs/>
          <w:sz w:val="24"/>
          <w:szCs w:val="24"/>
          <w:lang w:val="en-ID"/>
        </w:rPr>
        <w:t>Kecelakaan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Memasukkan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memperbarui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menghapus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A1AEB80" w14:textId="77777777" w:rsidR="001D322D" w:rsidRPr="001D322D" w:rsidRDefault="001D322D" w:rsidP="001D322D">
      <w:pPr>
        <w:numPr>
          <w:ilvl w:val="0"/>
          <w:numId w:val="15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D322D">
        <w:rPr>
          <w:rFonts w:ascii="Times New Roman" w:hAnsi="Times New Roman" w:cs="Times New Roman"/>
          <w:b/>
          <w:bCs/>
          <w:sz w:val="24"/>
          <w:szCs w:val="24"/>
          <w:lang w:val="en-ID"/>
        </w:rPr>
        <w:t>Memproses</w:t>
      </w:r>
      <w:proofErr w:type="spellEnd"/>
      <w:r w:rsidRPr="001D322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Clustering</w:t>
      </w:r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Menjalankan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algoritma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clustering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mengelompokkan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5C93091" w14:textId="77777777" w:rsidR="001D322D" w:rsidRPr="001D322D" w:rsidRDefault="001D322D" w:rsidP="001D322D">
      <w:pPr>
        <w:numPr>
          <w:ilvl w:val="0"/>
          <w:numId w:val="15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D322D">
        <w:rPr>
          <w:rFonts w:ascii="Times New Roman" w:hAnsi="Times New Roman" w:cs="Times New Roman"/>
          <w:b/>
          <w:bCs/>
          <w:sz w:val="24"/>
          <w:szCs w:val="24"/>
          <w:lang w:val="en-ID"/>
        </w:rPr>
        <w:t>Mengelola</w:t>
      </w:r>
      <w:proofErr w:type="spellEnd"/>
      <w:r w:rsidRPr="001D322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1D322D">
        <w:rPr>
          <w:rFonts w:ascii="Times New Roman" w:hAnsi="Times New Roman" w:cs="Times New Roman"/>
          <w:b/>
          <w:bCs/>
          <w:sz w:val="24"/>
          <w:szCs w:val="24"/>
          <w:lang w:val="en-ID"/>
        </w:rPr>
        <w:t>Konten</w:t>
      </w:r>
      <w:proofErr w:type="spellEnd"/>
      <w:r w:rsidRPr="001D322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Website</w:t>
      </w:r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Mengedit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memperbarui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konten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di website.</w:t>
      </w:r>
    </w:p>
    <w:p w14:paraId="525904D0" w14:textId="77777777" w:rsidR="001D322D" w:rsidRPr="001D322D" w:rsidRDefault="001D322D" w:rsidP="001D322D">
      <w:pPr>
        <w:numPr>
          <w:ilvl w:val="0"/>
          <w:numId w:val="15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322D">
        <w:rPr>
          <w:rFonts w:ascii="Times New Roman" w:hAnsi="Times New Roman" w:cs="Times New Roman"/>
          <w:b/>
          <w:bCs/>
          <w:sz w:val="24"/>
          <w:szCs w:val="24"/>
          <w:lang w:val="en-ID"/>
        </w:rPr>
        <w:t>Logout</w:t>
      </w:r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: Proses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keluar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C1A8D1C" w14:textId="371A6BCA" w:rsidR="001D322D" w:rsidRPr="001D322D" w:rsidRDefault="001D322D" w:rsidP="001D322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D322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Use Cases </w:t>
      </w:r>
      <w:proofErr w:type="spellStart"/>
      <w:r w:rsidRPr="001D322D">
        <w:rPr>
          <w:rFonts w:ascii="Times New Roman" w:hAnsi="Times New Roman" w:cs="Times New Roman"/>
          <w:b/>
          <w:bCs/>
          <w:sz w:val="24"/>
          <w:szCs w:val="24"/>
          <w:lang w:val="en-ID"/>
        </w:rPr>
        <w:t>untuk</w:t>
      </w:r>
      <w:proofErr w:type="spellEnd"/>
      <w:r w:rsidRPr="001D322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1D322D">
        <w:rPr>
          <w:rFonts w:ascii="Times New Roman" w:hAnsi="Times New Roman" w:cs="Times New Roman"/>
          <w:b/>
          <w:bCs/>
          <w:sz w:val="24"/>
          <w:szCs w:val="24"/>
          <w:lang w:val="en-ID"/>
        </w:rPr>
        <w:t>Pengguna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61A43413" w14:textId="77777777" w:rsidR="001D322D" w:rsidRPr="001D322D" w:rsidRDefault="001D322D" w:rsidP="001D322D">
      <w:pPr>
        <w:numPr>
          <w:ilvl w:val="0"/>
          <w:numId w:val="15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D322D">
        <w:rPr>
          <w:rFonts w:ascii="Times New Roman" w:hAnsi="Times New Roman" w:cs="Times New Roman"/>
          <w:b/>
          <w:bCs/>
          <w:sz w:val="24"/>
          <w:szCs w:val="24"/>
          <w:lang w:val="en-ID"/>
        </w:rPr>
        <w:t>Melihat</w:t>
      </w:r>
      <w:proofErr w:type="spellEnd"/>
      <w:r w:rsidRPr="001D322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Peta </w:t>
      </w:r>
      <w:proofErr w:type="spellStart"/>
      <w:r w:rsidRPr="001D322D">
        <w:rPr>
          <w:rFonts w:ascii="Times New Roman" w:hAnsi="Times New Roman" w:cs="Times New Roman"/>
          <w:b/>
          <w:bCs/>
          <w:sz w:val="24"/>
          <w:szCs w:val="24"/>
          <w:lang w:val="en-ID"/>
        </w:rPr>
        <w:t>Kerawanan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: Akses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peta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tingkat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kerawanan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36EB2FD" w14:textId="77777777" w:rsidR="001D322D" w:rsidRPr="001D322D" w:rsidRDefault="001D322D" w:rsidP="001D322D">
      <w:pPr>
        <w:numPr>
          <w:ilvl w:val="0"/>
          <w:numId w:val="15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D322D">
        <w:rPr>
          <w:rFonts w:ascii="Times New Roman" w:hAnsi="Times New Roman" w:cs="Times New Roman"/>
          <w:b/>
          <w:bCs/>
          <w:sz w:val="24"/>
          <w:szCs w:val="24"/>
          <w:lang w:val="en-ID"/>
        </w:rPr>
        <w:t>Melihat</w:t>
      </w:r>
      <w:proofErr w:type="spellEnd"/>
      <w:r w:rsidRPr="001D322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Detail </w:t>
      </w:r>
      <w:proofErr w:type="spellStart"/>
      <w:r w:rsidRPr="001D322D">
        <w:rPr>
          <w:rFonts w:ascii="Times New Roman" w:hAnsi="Times New Roman" w:cs="Times New Roman"/>
          <w:b/>
          <w:bCs/>
          <w:sz w:val="24"/>
          <w:szCs w:val="24"/>
          <w:lang w:val="en-ID"/>
        </w:rPr>
        <w:t>Kecamatan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Mengklik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kecamatan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mendapatkan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detail.</w:t>
      </w:r>
    </w:p>
    <w:p w14:paraId="78D577F0" w14:textId="77777777" w:rsidR="001D322D" w:rsidRPr="001D322D" w:rsidRDefault="001D322D" w:rsidP="001D322D">
      <w:pPr>
        <w:numPr>
          <w:ilvl w:val="0"/>
          <w:numId w:val="15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D322D">
        <w:rPr>
          <w:rFonts w:ascii="Times New Roman" w:hAnsi="Times New Roman" w:cs="Times New Roman"/>
          <w:b/>
          <w:bCs/>
          <w:sz w:val="24"/>
          <w:szCs w:val="24"/>
          <w:lang w:val="en-ID"/>
        </w:rPr>
        <w:t>Mencari</w:t>
      </w:r>
      <w:proofErr w:type="spellEnd"/>
      <w:r w:rsidRPr="001D322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dan </w:t>
      </w:r>
      <w:proofErr w:type="spellStart"/>
      <w:r w:rsidRPr="001D322D">
        <w:rPr>
          <w:rFonts w:ascii="Times New Roman" w:hAnsi="Times New Roman" w:cs="Times New Roman"/>
          <w:b/>
          <w:bCs/>
          <w:sz w:val="24"/>
          <w:szCs w:val="24"/>
          <w:lang w:val="en-ID"/>
        </w:rPr>
        <w:t>Memfilter</w:t>
      </w:r>
      <w:proofErr w:type="spellEnd"/>
      <w:r w:rsidRPr="001D322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Data</w:t>
      </w:r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Mencari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kecamatan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memfilter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kriteria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0671EE9" w14:textId="77777777" w:rsidR="001D322D" w:rsidRPr="001D322D" w:rsidRDefault="001D322D" w:rsidP="001D322D">
      <w:pPr>
        <w:numPr>
          <w:ilvl w:val="0"/>
          <w:numId w:val="15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D322D">
        <w:rPr>
          <w:rFonts w:ascii="Times New Roman" w:hAnsi="Times New Roman" w:cs="Times New Roman"/>
          <w:b/>
          <w:bCs/>
          <w:sz w:val="24"/>
          <w:szCs w:val="24"/>
          <w:lang w:val="en-ID"/>
        </w:rPr>
        <w:t>Membaca</w:t>
      </w:r>
      <w:proofErr w:type="spellEnd"/>
      <w:r w:rsidRPr="001D322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1D322D">
        <w:rPr>
          <w:rFonts w:ascii="Times New Roman" w:hAnsi="Times New Roman" w:cs="Times New Roman"/>
          <w:b/>
          <w:bCs/>
          <w:sz w:val="24"/>
          <w:szCs w:val="24"/>
          <w:lang w:val="en-ID"/>
        </w:rPr>
        <w:t>Informasi</w:t>
      </w:r>
      <w:proofErr w:type="spellEnd"/>
      <w:r w:rsidRPr="001D322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1D322D">
        <w:rPr>
          <w:rFonts w:ascii="Times New Roman" w:hAnsi="Times New Roman" w:cs="Times New Roman"/>
          <w:b/>
          <w:bCs/>
          <w:sz w:val="24"/>
          <w:szCs w:val="24"/>
          <w:lang w:val="en-ID"/>
        </w:rPr>
        <w:t>Tentang</w:t>
      </w:r>
      <w:proofErr w:type="spellEnd"/>
      <w:r w:rsidRPr="001D322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1D322D">
        <w:rPr>
          <w:rFonts w:ascii="Times New Roman" w:hAnsi="Times New Roman" w:cs="Times New Roman"/>
          <w:b/>
          <w:bCs/>
          <w:sz w:val="24"/>
          <w:szCs w:val="24"/>
          <w:lang w:val="en-ID"/>
        </w:rPr>
        <w:t>Aplikasi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Mengakses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mengenai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F1999B2" w14:textId="77777777" w:rsidR="001D322D" w:rsidRPr="001D322D" w:rsidRDefault="001D322D" w:rsidP="001D322D">
      <w:pPr>
        <w:numPr>
          <w:ilvl w:val="0"/>
          <w:numId w:val="15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D322D">
        <w:rPr>
          <w:rFonts w:ascii="Times New Roman" w:hAnsi="Times New Roman" w:cs="Times New Roman"/>
          <w:b/>
          <w:bCs/>
          <w:sz w:val="24"/>
          <w:szCs w:val="24"/>
          <w:lang w:val="en-ID"/>
        </w:rPr>
        <w:t>Menghubungi</w:t>
      </w:r>
      <w:proofErr w:type="spellEnd"/>
      <w:r w:rsidRPr="001D322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1D322D">
        <w:rPr>
          <w:rFonts w:ascii="Times New Roman" w:hAnsi="Times New Roman" w:cs="Times New Roman"/>
          <w:b/>
          <w:bCs/>
          <w:sz w:val="24"/>
          <w:szCs w:val="24"/>
          <w:lang w:val="en-ID"/>
        </w:rPr>
        <w:t>Bantuan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Menghubungi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dukungan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jika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memerlukan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D322D">
        <w:rPr>
          <w:rFonts w:ascii="Times New Roman" w:hAnsi="Times New Roman" w:cs="Times New Roman"/>
          <w:sz w:val="24"/>
          <w:szCs w:val="24"/>
          <w:lang w:val="en-ID"/>
        </w:rPr>
        <w:t>bantuan</w:t>
      </w:r>
      <w:proofErr w:type="spellEnd"/>
      <w:r w:rsidRPr="001D322D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FE38DEE" w14:textId="77777777" w:rsidR="00A46768" w:rsidRDefault="00A46768" w:rsidP="001E28A0">
      <w:pPr>
        <w:spacing w:line="360" w:lineRule="auto"/>
        <w:rPr>
          <w:rFonts w:ascii="Times New Roman" w:hAnsi="Times New Roman" w:cs="Times New Roman"/>
          <w:sz w:val="24"/>
          <w:szCs w:val="24"/>
          <w:lang w:val="en-ID"/>
        </w:rPr>
      </w:pPr>
    </w:p>
    <w:p w14:paraId="78A340B4" w14:textId="77777777" w:rsidR="001D322D" w:rsidRDefault="001D322D" w:rsidP="001E28A0">
      <w:pPr>
        <w:spacing w:line="360" w:lineRule="auto"/>
        <w:rPr>
          <w:rFonts w:ascii="Times New Roman" w:hAnsi="Times New Roman" w:cs="Times New Roman"/>
          <w:sz w:val="24"/>
          <w:szCs w:val="24"/>
          <w:lang w:val="en-ID"/>
        </w:rPr>
      </w:pPr>
    </w:p>
    <w:p w14:paraId="692A467D" w14:textId="046BCB21" w:rsidR="001D322D" w:rsidRPr="001E28A0" w:rsidRDefault="001D322D" w:rsidP="001D322D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1E28A0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B. </w:t>
      </w: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ab/>
      </w:r>
      <w:r w:rsidRPr="001E28A0">
        <w:rPr>
          <w:rFonts w:ascii="Times New Roman" w:hAnsi="Times New Roman" w:cs="Times New Roman"/>
          <w:b/>
          <w:bCs/>
          <w:sz w:val="24"/>
          <w:szCs w:val="24"/>
          <w:lang w:val="en-ID"/>
        </w:rPr>
        <w:t>Activity Diagram</w:t>
      </w:r>
    </w:p>
    <w:p w14:paraId="15DF0A98" w14:textId="77777777" w:rsidR="001D322D" w:rsidRDefault="001D322D" w:rsidP="001D322D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Activity Diagram </w:t>
      </w:r>
      <w:proofErr w:type="spellStart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menunjukkan</w:t>
      </w:r>
      <w:proofErr w:type="spellEnd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alur</w:t>
      </w:r>
      <w:proofErr w:type="spellEnd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proses </w:t>
      </w:r>
      <w:proofErr w:type="spellStart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dalam</w:t>
      </w:r>
      <w:proofErr w:type="spellEnd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sistem</w:t>
      </w:r>
      <w:proofErr w:type="spellEnd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mulai</w:t>
      </w:r>
      <w:proofErr w:type="spellEnd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dari</w:t>
      </w:r>
      <w:proofErr w:type="spellEnd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pengguna</w:t>
      </w:r>
      <w:proofErr w:type="spellEnd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membuka</w:t>
      </w:r>
      <w:proofErr w:type="spellEnd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aplikasi</w:t>
      </w:r>
      <w:proofErr w:type="spellEnd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hingga</w:t>
      </w:r>
      <w:proofErr w:type="spellEnd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melihat</w:t>
      </w:r>
      <w:proofErr w:type="spellEnd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informasi</w:t>
      </w:r>
      <w:proofErr w:type="spellEnd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yang </w:t>
      </w:r>
      <w:proofErr w:type="spellStart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diinginkan</w:t>
      </w:r>
      <w:proofErr w:type="spellEnd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.</w:t>
      </w:r>
    </w:p>
    <w:p w14:paraId="5C36C53D" w14:textId="77777777" w:rsidR="001D322D" w:rsidRPr="001D322D" w:rsidRDefault="001D322D" w:rsidP="001E28A0">
      <w:pPr>
        <w:spacing w:line="360" w:lineRule="auto"/>
        <w:rPr>
          <w:rFonts w:ascii="Times New Roman" w:hAnsi="Times New Roman" w:cs="Times New Roman"/>
          <w:sz w:val="24"/>
          <w:szCs w:val="24"/>
          <w:lang w:val="en-ID"/>
        </w:rPr>
        <w:sectPr w:rsidR="001D322D" w:rsidRPr="001D322D" w:rsidSect="00FB7FD4">
          <w:pgSz w:w="12240" w:h="15840"/>
          <w:pgMar w:top="2268" w:right="1701" w:bottom="1701" w:left="2268" w:header="720" w:footer="720" w:gutter="0"/>
          <w:cols w:space="720"/>
          <w:docGrid w:linePitch="299"/>
        </w:sectPr>
      </w:pPr>
    </w:p>
    <w:p w14:paraId="1BA9320C" w14:textId="77777777" w:rsidR="00851AD5" w:rsidRDefault="00851AD5" w:rsidP="00851AD5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187A6349" wp14:editId="34F6CBAB">
            <wp:extent cx="8487149" cy="4752975"/>
            <wp:effectExtent l="19050" t="19050" r="28575" b="9525"/>
            <wp:docPr id="18540044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1707" cy="47555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55F8BE" w14:textId="6F1E62DA" w:rsidR="00A46768" w:rsidRDefault="00851AD5" w:rsidP="00851AD5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D30633">
        <w:rPr>
          <w:noProof/>
        </w:rPr>
        <w:t>2</w:t>
      </w:r>
      <w:r>
        <w:fldChar w:fldCharType="end"/>
      </w:r>
      <w:r>
        <w:t xml:space="preserve"> Activity Diagram</w:t>
      </w:r>
    </w:p>
    <w:p w14:paraId="3C399239" w14:textId="1187AB25" w:rsidR="00181179" w:rsidRPr="00181179" w:rsidRDefault="00181179" w:rsidP="00181179">
      <w:pPr>
        <w:sectPr w:rsidR="00181179" w:rsidRPr="00181179" w:rsidSect="00851AD5">
          <w:pgSz w:w="15840" w:h="12240" w:orient="landscape"/>
          <w:pgMar w:top="1440" w:right="1440" w:bottom="1440" w:left="1440" w:header="720" w:footer="720" w:gutter="0"/>
          <w:cols w:space="720"/>
          <w:docGrid w:linePitch="299"/>
        </w:sectPr>
      </w:pPr>
    </w:p>
    <w:p w14:paraId="6FD7F11E" w14:textId="5810AA9A" w:rsidR="00181179" w:rsidRPr="00181179" w:rsidRDefault="00181179" w:rsidP="001811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lastRenderedPageBreak/>
        <w:t>Keterangan</w:t>
      </w:r>
      <w:proofErr w:type="spellEnd"/>
      <w:r w:rsidR="00C55397"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</w:p>
    <w:p w14:paraId="4A49FEC3" w14:textId="77777777" w:rsidR="00181179" w:rsidRPr="00181179" w:rsidRDefault="00181179" w:rsidP="00181179">
      <w:pPr>
        <w:numPr>
          <w:ilvl w:val="0"/>
          <w:numId w:val="15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81179">
        <w:rPr>
          <w:rFonts w:ascii="Times New Roman" w:hAnsi="Times New Roman" w:cs="Times New Roman"/>
          <w:sz w:val="24"/>
          <w:szCs w:val="24"/>
          <w:lang w:val="en-ID"/>
        </w:rPr>
        <w:t>Aktor:</w:t>
      </w:r>
    </w:p>
    <w:p w14:paraId="13BF6A37" w14:textId="77777777" w:rsidR="00181179" w:rsidRPr="00181179" w:rsidRDefault="00181179" w:rsidP="00181179">
      <w:pPr>
        <w:numPr>
          <w:ilvl w:val="1"/>
          <w:numId w:val="156"/>
        </w:numPr>
        <w:tabs>
          <w:tab w:val="num" w:pos="144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Mengakses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web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berinteraksi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15A7E9F" w14:textId="77777777" w:rsidR="00181179" w:rsidRPr="00181179" w:rsidRDefault="00181179" w:rsidP="00181179">
      <w:pPr>
        <w:numPr>
          <w:ilvl w:val="1"/>
          <w:numId w:val="156"/>
        </w:numPr>
        <w:tabs>
          <w:tab w:val="num" w:pos="144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Admin: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Mengelola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data dan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konten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serta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tindakan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administratif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7B86DE7" w14:textId="77777777" w:rsidR="00181179" w:rsidRPr="00181179" w:rsidRDefault="00181179" w:rsidP="001811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Proses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795D3671" w14:textId="77777777" w:rsidR="00181179" w:rsidRPr="00181179" w:rsidRDefault="00181179" w:rsidP="00181179">
      <w:pPr>
        <w:numPr>
          <w:ilvl w:val="0"/>
          <w:numId w:val="15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Akses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Web: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membuka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7FE9340" w14:textId="77777777" w:rsidR="00181179" w:rsidRPr="00181179" w:rsidRDefault="00181179" w:rsidP="00181179">
      <w:pPr>
        <w:numPr>
          <w:ilvl w:val="0"/>
          <w:numId w:val="15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Pilih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Opsi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Menu:</w:t>
      </w:r>
    </w:p>
    <w:p w14:paraId="4C63BE03" w14:textId="77777777" w:rsidR="00181179" w:rsidRPr="00181179" w:rsidRDefault="00181179" w:rsidP="00181179">
      <w:pPr>
        <w:numPr>
          <w:ilvl w:val="1"/>
          <w:numId w:val="157"/>
        </w:numPr>
        <w:tabs>
          <w:tab w:val="num" w:pos="144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Lihat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Peta: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Meminta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peta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97D6909" w14:textId="77777777" w:rsidR="00181179" w:rsidRPr="00181179" w:rsidRDefault="00181179" w:rsidP="00181179">
      <w:pPr>
        <w:numPr>
          <w:ilvl w:val="1"/>
          <w:numId w:val="157"/>
        </w:numPr>
        <w:tabs>
          <w:tab w:val="num" w:pos="144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Tentang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tentang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B333FFB" w14:textId="77777777" w:rsidR="00181179" w:rsidRPr="00181179" w:rsidRDefault="00181179" w:rsidP="00181179">
      <w:pPr>
        <w:numPr>
          <w:ilvl w:val="1"/>
          <w:numId w:val="157"/>
        </w:numPr>
        <w:tabs>
          <w:tab w:val="num" w:pos="144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Hubungi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Dukungan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kontak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82A657E" w14:textId="77777777" w:rsidR="00181179" w:rsidRPr="00181179" w:rsidRDefault="00181179" w:rsidP="00181179">
      <w:pPr>
        <w:numPr>
          <w:ilvl w:val="0"/>
          <w:numId w:val="15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Klik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pada Wilayah: Jika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ingin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melihat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detail,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mereka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mengklik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pada wilayah yang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relevan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D843610" w14:textId="77777777" w:rsidR="00181179" w:rsidRPr="00181179" w:rsidRDefault="00181179" w:rsidP="00181179">
      <w:pPr>
        <w:numPr>
          <w:ilvl w:val="0"/>
          <w:numId w:val="15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Tampilkan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Detail Wilayah: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detail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wilayah yang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dipilih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41AF2DB" w14:textId="77777777" w:rsidR="00181179" w:rsidRPr="00181179" w:rsidRDefault="00181179" w:rsidP="0018117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Proses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Admin:</w:t>
      </w:r>
    </w:p>
    <w:p w14:paraId="08E39CBF" w14:textId="77777777" w:rsidR="00181179" w:rsidRPr="00181179" w:rsidRDefault="00181179" w:rsidP="00181179">
      <w:pPr>
        <w:numPr>
          <w:ilvl w:val="0"/>
          <w:numId w:val="15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Masuk: Admin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login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F00EF0E" w14:textId="77777777" w:rsidR="00181179" w:rsidRPr="00181179" w:rsidRDefault="00181179" w:rsidP="00181179">
      <w:pPr>
        <w:numPr>
          <w:ilvl w:val="0"/>
          <w:numId w:val="15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Kredensial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gramStart"/>
      <w:r w:rsidRPr="00181179">
        <w:rPr>
          <w:rFonts w:ascii="Times New Roman" w:hAnsi="Times New Roman" w:cs="Times New Roman"/>
          <w:sz w:val="24"/>
          <w:szCs w:val="24"/>
          <w:lang w:val="en-ID"/>
        </w:rPr>
        <w:t>Valid?:</w:t>
      </w:r>
      <w:proofErr w:type="gram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memverifikasi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kredensial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admin.</w:t>
      </w:r>
    </w:p>
    <w:p w14:paraId="01DFB140" w14:textId="77777777" w:rsidR="00181179" w:rsidRPr="00181179" w:rsidRDefault="00181179" w:rsidP="00181179">
      <w:pPr>
        <w:numPr>
          <w:ilvl w:val="1"/>
          <w:numId w:val="158"/>
        </w:numPr>
        <w:tabs>
          <w:tab w:val="num" w:pos="144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Jika valid, admin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mengakses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dashboard.</w:t>
      </w:r>
    </w:p>
    <w:p w14:paraId="7D9F8A76" w14:textId="77777777" w:rsidR="00181179" w:rsidRPr="00181179" w:rsidRDefault="00181179" w:rsidP="00181179">
      <w:pPr>
        <w:numPr>
          <w:ilvl w:val="1"/>
          <w:numId w:val="158"/>
        </w:numPr>
        <w:tabs>
          <w:tab w:val="num" w:pos="144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Jika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valid,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pesan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kesalahan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C8FC322" w14:textId="77777777" w:rsidR="00181179" w:rsidRPr="00181179" w:rsidRDefault="00181179" w:rsidP="00181179">
      <w:pPr>
        <w:numPr>
          <w:ilvl w:val="0"/>
          <w:numId w:val="15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Akses Dashboard Admin: Admin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mengakses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area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manajemen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23DE044" w14:textId="77777777" w:rsidR="00181179" w:rsidRPr="00181179" w:rsidRDefault="00181179" w:rsidP="00181179">
      <w:pPr>
        <w:numPr>
          <w:ilvl w:val="0"/>
          <w:numId w:val="15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81179">
        <w:rPr>
          <w:rFonts w:ascii="Times New Roman" w:hAnsi="Times New Roman" w:cs="Times New Roman"/>
          <w:sz w:val="24"/>
          <w:szCs w:val="24"/>
          <w:lang w:val="en-ID"/>
        </w:rPr>
        <w:t>Tindakan:</w:t>
      </w:r>
    </w:p>
    <w:p w14:paraId="7AD186B6" w14:textId="77777777" w:rsidR="00181179" w:rsidRPr="00181179" w:rsidRDefault="00181179" w:rsidP="00181179">
      <w:pPr>
        <w:numPr>
          <w:ilvl w:val="1"/>
          <w:numId w:val="158"/>
        </w:numPr>
        <w:tabs>
          <w:tab w:val="num" w:pos="144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Kelola Data: Admin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mengelola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329F78A" w14:textId="77777777" w:rsidR="00181179" w:rsidRPr="00181179" w:rsidRDefault="00181179" w:rsidP="00181179">
      <w:pPr>
        <w:numPr>
          <w:ilvl w:val="1"/>
          <w:numId w:val="158"/>
        </w:numPr>
        <w:tabs>
          <w:tab w:val="num" w:pos="144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Proses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Klustering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: Admin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memproses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algoritma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klustering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C0A5A0E" w14:textId="77777777" w:rsidR="00181179" w:rsidRPr="00181179" w:rsidRDefault="00181179" w:rsidP="00181179">
      <w:pPr>
        <w:numPr>
          <w:ilvl w:val="1"/>
          <w:numId w:val="158"/>
        </w:numPr>
        <w:tabs>
          <w:tab w:val="num" w:pos="144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Kelola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Konten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: Admin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mengelola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konten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ditampilkan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di website.</w:t>
      </w:r>
    </w:p>
    <w:p w14:paraId="042D744D" w14:textId="77777777" w:rsidR="00181179" w:rsidRPr="00181179" w:rsidRDefault="00181179" w:rsidP="00181179">
      <w:pPr>
        <w:numPr>
          <w:ilvl w:val="0"/>
          <w:numId w:val="15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Keluar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: Admin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keluar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81179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181179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B9D05F2" w14:textId="77777777" w:rsidR="00181179" w:rsidRPr="00181179" w:rsidRDefault="00181179" w:rsidP="001E28A0">
      <w:pPr>
        <w:spacing w:line="360" w:lineRule="auto"/>
        <w:rPr>
          <w:rFonts w:ascii="Times New Roman" w:hAnsi="Times New Roman" w:cs="Times New Roman"/>
          <w:sz w:val="24"/>
          <w:szCs w:val="24"/>
          <w:lang w:val="en-ID"/>
        </w:rPr>
      </w:pPr>
    </w:p>
    <w:p w14:paraId="4142DFDC" w14:textId="1CBD7778" w:rsidR="001E28A0" w:rsidRPr="001E28A0" w:rsidRDefault="001E28A0" w:rsidP="001E28A0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1E28A0">
        <w:rPr>
          <w:rFonts w:ascii="Times New Roman" w:hAnsi="Times New Roman" w:cs="Times New Roman"/>
          <w:b/>
          <w:bCs/>
          <w:sz w:val="24"/>
          <w:szCs w:val="24"/>
          <w:lang w:val="en-ID"/>
        </w:rPr>
        <w:lastRenderedPageBreak/>
        <w:t>C. Sequence Diagram</w:t>
      </w:r>
    </w:p>
    <w:p w14:paraId="3D92D044" w14:textId="77777777" w:rsidR="001E28A0" w:rsidRPr="001E28A0" w:rsidRDefault="001E28A0" w:rsidP="001E28A0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Sequence Diagram </w:t>
      </w:r>
      <w:proofErr w:type="spellStart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menggambarkan</w:t>
      </w:r>
      <w:proofErr w:type="spellEnd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interaksi</w:t>
      </w:r>
      <w:proofErr w:type="spellEnd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antara</w:t>
      </w:r>
      <w:proofErr w:type="spellEnd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objek</w:t>
      </w:r>
      <w:proofErr w:type="spellEnd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dalam</w:t>
      </w:r>
      <w:proofErr w:type="spellEnd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sistem</w:t>
      </w:r>
      <w:proofErr w:type="spellEnd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dalam</w:t>
      </w:r>
      <w:proofErr w:type="spellEnd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urutan</w:t>
      </w:r>
      <w:proofErr w:type="spellEnd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waktu</w:t>
      </w:r>
      <w:proofErr w:type="spellEnd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tertentu</w:t>
      </w:r>
      <w:proofErr w:type="spellEnd"/>
      <w:r w:rsidRPr="001E28A0">
        <w:rPr>
          <w:rFonts w:ascii="Times New Roman" w:hAnsi="Times New Roman" w:cs="Times New Roman"/>
          <w:bCs/>
          <w:sz w:val="24"/>
          <w:szCs w:val="24"/>
          <w:lang w:val="en-ID"/>
        </w:rPr>
        <w:t>.</w:t>
      </w:r>
    </w:p>
    <w:p w14:paraId="0BBA7F27" w14:textId="77777777" w:rsidR="00C55397" w:rsidRDefault="00851AD5" w:rsidP="00C55397">
      <w:pPr>
        <w:keepNext/>
        <w:spacing w:line="360" w:lineRule="auto"/>
      </w:pPr>
      <w:r>
        <w:rPr>
          <w:noProof/>
        </w:rPr>
        <w:drawing>
          <wp:inline distT="0" distB="0" distL="0" distR="0" wp14:anchorId="215D3712" wp14:editId="6ED37B4A">
            <wp:extent cx="5252085" cy="6146165"/>
            <wp:effectExtent l="0" t="0" r="5715" b="6985"/>
            <wp:docPr id="2085223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614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1D3BD" w14:textId="1F9E21EF" w:rsidR="001E28A0" w:rsidRDefault="00C55397" w:rsidP="00C55397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D30633">
        <w:rPr>
          <w:noProof/>
        </w:rPr>
        <w:t>3</w:t>
      </w:r>
      <w:r>
        <w:fldChar w:fldCharType="end"/>
      </w:r>
      <w:r>
        <w:t xml:space="preserve"> Sequence Diagram</w:t>
      </w:r>
    </w:p>
    <w:p w14:paraId="26BC3F96" w14:textId="77777777" w:rsidR="00C55397" w:rsidRDefault="00C55397" w:rsidP="00C55397"/>
    <w:p w14:paraId="17DD6A67" w14:textId="5B86B5AA" w:rsidR="00C55397" w:rsidRDefault="00C55397" w:rsidP="00C55397">
      <w:r>
        <w:lastRenderedPageBreak/>
        <w:t>Keterangan :</w:t>
      </w:r>
    </w:p>
    <w:p w14:paraId="61782606" w14:textId="77777777" w:rsidR="00C55397" w:rsidRDefault="00C55397" w:rsidP="00C5539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1C5CC3AC" w14:textId="11400E7A" w:rsidR="00C55397" w:rsidRPr="00C55397" w:rsidRDefault="00C55397" w:rsidP="00C5539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C55397">
        <w:rPr>
          <w:rFonts w:ascii="Times New Roman" w:hAnsi="Times New Roman" w:cs="Times New Roman"/>
          <w:b/>
          <w:bCs/>
          <w:sz w:val="24"/>
          <w:szCs w:val="24"/>
          <w:lang w:val="en-ID"/>
        </w:rPr>
        <w:t>Login</w:t>
      </w:r>
      <w:r w:rsidRPr="00C55397">
        <w:rPr>
          <w:rFonts w:ascii="Times New Roman" w:hAnsi="Times New Roman" w:cs="Times New Roman"/>
          <w:sz w:val="24"/>
          <w:szCs w:val="24"/>
          <w:lang w:val="en-ID"/>
        </w:rPr>
        <w:t>: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Admin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login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melalui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antarmuka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web.</w:t>
      </w:r>
    </w:p>
    <w:p w14:paraId="2DCB6FE8" w14:textId="388003D7" w:rsidR="00C55397" w:rsidRPr="00C55397" w:rsidRDefault="00C55397" w:rsidP="00C5539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C55397">
        <w:rPr>
          <w:rFonts w:ascii="Times New Roman" w:hAnsi="Times New Roman" w:cs="Times New Roman"/>
          <w:b/>
          <w:bCs/>
          <w:sz w:val="24"/>
          <w:szCs w:val="24"/>
          <w:lang w:val="en-ID"/>
        </w:rPr>
        <w:t>Verifikasi</w:t>
      </w:r>
      <w:proofErr w:type="spellEnd"/>
      <w:r w:rsidRPr="00C5539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C55397">
        <w:rPr>
          <w:rFonts w:ascii="Times New Roman" w:hAnsi="Times New Roman" w:cs="Times New Roman"/>
          <w:b/>
          <w:bCs/>
          <w:sz w:val="24"/>
          <w:szCs w:val="24"/>
          <w:lang w:val="en-ID"/>
        </w:rPr>
        <w:t>Kredensial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7090E9A0" w14:textId="77777777" w:rsidR="00C55397" w:rsidRPr="00C55397" w:rsidRDefault="00C55397" w:rsidP="00C55397">
      <w:pPr>
        <w:numPr>
          <w:ilvl w:val="0"/>
          <w:numId w:val="16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web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mengirimkan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permintaan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database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memverifikasi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kredensial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admin.</w:t>
      </w:r>
    </w:p>
    <w:p w14:paraId="025F90DF" w14:textId="77777777" w:rsidR="00C55397" w:rsidRPr="00C55397" w:rsidRDefault="00C55397" w:rsidP="00C55397">
      <w:pPr>
        <w:numPr>
          <w:ilvl w:val="0"/>
          <w:numId w:val="16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Jika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kredensial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valid,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dashboard admin.</w:t>
      </w:r>
    </w:p>
    <w:p w14:paraId="2745644D" w14:textId="168CBC75" w:rsidR="00C55397" w:rsidRPr="00C55397" w:rsidRDefault="00C55397" w:rsidP="00C5539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C5539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Input Data </w:t>
      </w:r>
      <w:proofErr w:type="spellStart"/>
      <w:r w:rsidRPr="00C55397">
        <w:rPr>
          <w:rFonts w:ascii="Times New Roman" w:hAnsi="Times New Roman" w:cs="Times New Roman"/>
          <w:b/>
          <w:bCs/>
          <w:sz w:val="24"/>
          <w:szCs w:val="24"/>
          <w:lang w:val="en-ID"/>
        </w:rPr>
        <w:t>Kecelakaan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2C2594AD" w14:textId="77777777" w:rsidR="00C55397" w:rsidRPr="00C55397" w:rsidRDefault="00C55397" w:rsidP="00C55397">
      <w:pPr>
        <w:numPr>
          <w:ilvl w:val="0"/>
          <w:numId w:val="16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Admin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memasukkan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melalui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web.</w:t>
      </w:r>
    </w:p>
    <w:p w14:paraId="38C56BE4" w14:textId="77777777" w:rsidR="00C55397" w:rsidRPr="00C55397" w:rsidRDefault="00C55397" w:rsidP="00C55397">
      <w:pPr>
        <w:numPr>
          <w:ilvl w:val="0"/>
          <w:numId w:val="16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Data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database,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diikuti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konfirmasi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penyimpanan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8C8E8C4" w14:textId="3026843C" w:rsidR="00C55397" w:rsidRPr="00C55397" w:rsidRDefault="00C55397" w:rsidP="00C5539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C55397">
        <w:rPr>
          <w:rFonts w:ascii="Times New Roman" w:hAnsi="Times New Roman" w:cs="Times New Roman"/>
          <w:b/>
          <w:bCs/>
          <w:sz w:val="24"/>
          <w:szCs w:val="24"/>
          <w:lang w:val="en-ID"/>
        </w:rPr>
        <w:t>Normalisasi</w:t>
      </w:r>
      <w:proofErr w:type="spellEnd"/>
      <w:r w:rsidRPr="00C5539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Data</w:t>
      </w:r>
      <w:r w:rsidRPr="00C55397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1E966000" w14:textId="77777777" w:rsidR="00C55397" w:rsidRPr="00C55397" w:rsidRDefault="00C55397" w:rsidP="00C55397">
      <w:pPr>
        <w:numPr>
          <w:ilvl w:val="0"/>
          <w:numId w:val="16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Admin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meminta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normalisasi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data.</w:t>
      </w:r>
    </w:p>
    <w:p w14:paraId="09EDADB4" w14:textId="77777777" w:rsidR="00C55397" w:rsidRPr="00C55397" w:rsidRDefault="00C55397" w:rsidP="00C55397">
      <w:pPr>
        <w:numPr>
          <w:ilvl w:val="0"/>
          <w:numId w:val="16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Proses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normalisasi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hasilnya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dikembalikan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E2D93BA" w14:textId="50ABC052" w:rsidR="00C55397" w:rsidRPr="00C55397" w:rsidRDefault="00C55397" w:rsidP="00C5539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C55397">
        <w:rPr>
          <w:rFonts w:ascii="Times New Roman" w:hAnsi="Times New Roman" w:cs="Times New Roman"/>
          <w:b/>
          <w:bCs/>
          <w:sz w:val="24"/>
          <w:szCs w:val="24"/>
          <w:lang w:val="en-ID"/>
        </w:rPr>
        <w:t>Proses K-Means</w:t>
      </w:r>
      <w:r w:rsidRPr="00C55397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6AEC1406" w14:textId="77777777" w:rsidR="00C55397" w:rsidRPr="00C55397" w:rsidRDefault="00C55397" w:rsidP="00C55397">
      <w:pPr>
        <w:pStyle w:val="ListParagraph"/>
        <w:numPr>
          <w:ilvl w:val="0"/>
          <w:numId w:val="165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C55397">
        <w:rPr>
          <w:rFonts w:ascii="Times New Roman" w:hAnsi="Times New Roman" w:cs="Times New Roman"/>
          <w:b/>
          <w:bCs/>
          <w:sz w:val="24"/>
          <w:szCs w:val="24"/>
          <w:lang w:val="en-ID"/>
        </w:rPr>
        <w:t>Inisialisasi</w:t>
      </w:r>
      <w:proofErr w:type="spellEnd"/>
      <w:r w:rsidRPr="00C5539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Centroid</w:t>
      </w:r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: Centroid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clustering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diinisialisasi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DC91E51" w14:textId="77777777" w:rsidR="00C55397" w:rsidRPr="00C55397" w:rsidRDefault="00C55397" w:rsidP="00C55397">
      <w:pPr>
        <w:pStyle w:val="ListParagraph"/>
        <w:numPr>
          <w:ilvl w:val="0"/>
          <w:numId w:val="165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C55397">
        <w:rPr>
          <w:rFonts w:ascii="Times New Roman" w:hAnsi="Times New Roman" w:cs="Times New Roman"/>
          <w:b/>
          <w:bCs/>
          <w:sz w:val="24"/>
          <w:szCs w:val="24"/>
          <w:lang w:val="en-ID"/>
        </w:rPr>
        <w:t>Hitung</w:t>
      </w:r>
      <w:proofErr w:type="spellEnd"/>
      <w:r w:rsidRPr="00C5539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Jarak </w:t>
      </w:r>
      <w:proofErr w:type="spellStart"/>
      <w:r w:rsidRPr="00C55397">
        <w:rPr>
          <w:rFonts w:ascii="Times New Roman" w:hAnsi="Times New Roman" w:cs="Times New Roman"/>
          <w:b/>
          <w:bCs/>
          <w:sz w:val="24"/>
          <w:szCs w:val="24"/>
          <w:lang w:val="en-ID"/>
        </w:rPr>
        <w:t>ke</w:t>
      </w:r>
      <w:proofErr w:type="spellEnd"/>
      <w:r w:rsidRPr="00C5539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Centroid</w:t>
      </w:r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menghitung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jarak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centroid yang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ditetapkan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79CF83F" w14:textId="77777777" w:rsidR="00C55397" w:rsidRPr="00C55397" w:rsidRDefault="00C55397" w:rsidP="00C55397">
      <w:pPr>
        <w:pStyle w:val="ListParagraph"/>
        <w:numPr>
          <w:ilvl w:val="0"/>
          <w:numId w:val="165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C55397">
        <w:rPr>
          <w:rFonts w:ascii="Times New Roman" w:hAnsi="Times New Roman" w:cs="Times New Roman"/>
          <w:b/>
          <w:bCs/>
          <w:sz w:val="24"/>
          <w:szCs w:val="24"/>
          <w:lang w:val="en-ID"/>
        </w:rPr>
        <w:t>Tentukan</w:t>
      </w:r>
      <w:proofErr w:type="spellEnd"/>
      <w:r w:rsidRPr="00C5539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Cluster </w:t>
      </w:r>
      <w:proofErr w:type="spellStart"/>
      <w:r w:rsidRPr="00C55397">
        <w:rPr>
          <w:rFonts w:ascii="Times New Roman" w:hAnsi="Times New Roman" w:cs="Times New Roman"/>
          <w:b/>
          <w:bCs/>
          <w:sz w:val="24"/>
          <w:szCs w:val="24"/>
          <w:lang w:val="en-ID"/>
        </w:rPr>
        <w:t>untuk</w:t>
      </w:r>
      <w:proofErr w:type="spellEnd"/>
      <w:r w:rsidRPr="00C5539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C55397">
        <w:rPr>
          <w:rFonts w:ascii="Times New Roman" w:hAnsi="Times New Roman" w:cs="Times New Roman"/>
          <w:b/>
          <w:bCs/>
          <w:sz w:val="24"/>
          <w:szCs w:val="24"/>
          <w:lang w:val="en-ID"/>
        </w:rPr>
        <w:t>Setiap</w:t>
      </w:r>
      <w:proofErr w:type="spellEnd"/>
      <w:r w:rsidRPr="00C5539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Data</w:t>
      </w:r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menentukan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cluster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jarak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terpendek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BEC553D" w14:textId="77777777" w:rsidR="00C55397" w:rsidRPr="00C55397" w:rsidRDefault="00C55397" w:rsidP="00C55397">
      <w:pPr>
        <w:pStyle w:val="ListParagraph"/>
        <w:numPr>
          <w:ilvl w:val="0"/>
          <w:numId w:val="165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C55397">
        <w:rPr>
          <w:rFonts w:ascii="Times New Roman" w:hAnsi="Times New Roman" w:cs="Times New Roman"/>
          <w:b/>
          <w:bCs/>
          <w:sz w:val="24"/>
          <w:szCs w:val="24"/>
          <w:lang w:val="en-ID"/>
        </w:rPr>
        <w:t>Simpan</w:t>
      </w:r>
      <w:proofErr w:type="spellEnd"/>
      <w:r w:rsidRPr="00C5539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Hasil Clustering</w:t>
      </w:r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: Hasil clustering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database.</w:t>
      </w:r>
    </w:p>
    <w:p w14:paraId="448EE285" w14:textId="77777777" w:rsidR="00C55397" w:rsidRPr="00C55397" w:rsidRDefault="00C55397" w:rsidP="00C55397">
      <w:pPr>
        <w:pStyle w:val="ListParagraph"/>
        <w:numPr>
          <w:ilvl w:val="0"/>
          <w:numId w:val="165"/>
        </w:num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C55397">
        <w:rPr>
          <w:rFonts w:ascii="Times New Roman" w:hAnsi="Times New Roman" w:cs="Times New Roman"/>
          <w:b/>
          <w:bCs/>
          <w:sz w:val="24"/>
          <w:szCs w:val="24"/>
          <w:lang w:val="en-ID"/>
        </w:rPr>
        <w:t>Konfirmasi</w:t>
      </w:r>
      <w:proofErr w:type="spellEnd"/>
      <w:r w:rsidRPr="00C5539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C55397">
        <w:rPr>
          <w:rFonts w:ascii="Times New Roman" w:hAnsi="Times New Roman" w:cs="Times New Roman"/>
          <w:b/>
          <w:bCs/>
          <w:sz w:val="24"/>
          <w:szCs w:val="24"/>
          <w:lang w:val="en-ID"/>
        </w:rPr>
        <w:t>Penyimpanan</w:t>
      </w:r>
      <w:proofErr w:type="spellEnd"/>
      <w:r w:rsidRPr="00C5539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Hasil</w:t>
      </w:r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mengonfirmasi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bahwa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clustering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disimpan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49214BC" w14:textId="29F53F2B" w:rsidR="00C55397" w:rsidRPr="00C55397" w:rsidRDefault="00C55397" w:rsidP="00C5539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C55397">
        <w:rPr>
          <w:rFonts w:ascii="Times New Roman" w:hAnsi="Times New Roman" w:cs="Times New Roman"/>
          <w:b/>
          <w:bCs/>
          <w:sz w:val="24"/>
          <w:szCs w:val="24"/>
          <w:lang w:val="en-ID"/>
        </w:rPr>
        <w:t>Tampilkan</w:t>
      </w:r>
      <w:proofErr w:type="spellEnd"/>
      <w:r w:rsidRPr="00C55397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Hasil Clustering</w:t>
      </w:r>
      <w:r w:rsidRPr="00C55397">
        <w:rPr>
          <w:rFonts w:ascii="Times New Roman" w:hAnsi="Times New Roman" w:cs="Times New Roman"/>
          <w:sz w:val="24"/>
          <w:szCs w:val="24"/>
          <w:lang w:val="en-ID"/>
        </w:rPr>
        <w:t>: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Setelah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proses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selesai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menampilkan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clustering </w:t>
      </w:r>
      <w:proofErr w:type="spellStart"/>
      <w:r w:rsidRPr="00C55397">
        <w:rPr>
          <w:rFonts w:ascii="Times New Roman" w:hAnsi="Times New Roman" w:cs="Times New Roman"/>
          <w:sz w:val="24"/>
          <w:szCs w:val="24"/>
          <w:lang w:val="en-ID"/>
        </w:rPr>
        <w:t>kepada</w:t>
      </w:r>
      <w:proofErr w:type="spellEnd"/>
      <w:r w:rsidRPr="00C55397">
        <w:rPr>
          <w:rFonts w:ascii="Times New Roman" w:hAnsi="Times New Roman" w:cs="Times New Roman"/>
          <w:sz w:val="24"/>
          <w:szCs w:val="24"/>
          <w:lang w:val="en-ID"/>
        </w:rPr>
        <w:t xml:space="preserve"> admin.</w:t>
      </w:r>
    </w:p>
    <w:p w14:paraId="034B68D2" w14:textId="77777777" w:rsidR="00C55397" w:rsidRDefault="00C55397" w:rsidP="00C55397"/>
    <w:p w14:paraId="13B5D087" w14:textId="77777777" w:rsidR="00C55397" w:rsidRDefault="00C55397" w:rsidP="00C55397"/>
    <w:p w14:paraId="3FA70FE0" w14:textId="77777777" w:rsidR="00C55397" w:rsidRDefault="00C55397" w:rsidP="00C55397"/>
    <w:p w14:paraId="5DE12EDF" w14:textId="77777777" w:rsidR="00C55397" w:rsidRDefault="00C55397" w:rsidP="00C55397"/>
    <w:p w14:paraId="1F787323" w14:textId="77777777" w:rsidR="00C55397" w:rsidRDefault="00C55397" w:rsidP="00C55397"/>
    <w:p w14:paraId="0D0F1B2C" w14:textId="77777777" w:rsidR="00C55397" w:rsidRDefault="00C55397" w:rsidP="00C55397"/>
    <w:p w14:paraId="591F88C8" w14:textId="77777777" w:rsidR="00C55397" w:rsidRDefault="00C55397" w:rsidP="00C55397"/>
    <w:p w14:paraId="10B00D08" w14:textId="77777777" w:rsidR="00C55397" w:rsidRPr="00C55397" w:rsidRDefault="00C55397" w:rsidP="00C55397"/>
    <w:p w14:paraId="72B631E9" w14:textId="48A9B00E" w:rsidR="004569A5" w:rsidRDefault="004569A5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4.1.4 Desain Basis Data</w:t>
      </w:r>
    </w:p>
    <w:p w14:paraId="047E2079" w14:textId="370425A5" w:rsidR="00061D6D" w:rsidRDefault="00061D6D" w:rsidP="00061D6D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A. Class Diaram</w:t>
      </w:r>
    </w:p>
    <w:p w14:paraId="75B0864A" w14:textId="77777777" w:rsidR="00061D6D" w:rsidRDefault="00061D6D" w:rsidP="00061D6D">
      <w:pPr>
        <w:keepNext/>
        <w:spacing w:line="360" w:lineRule="auto"/>
      </w:pPr>
      <w:r>
        <w:rPr>
          <w:noProof/>
        </w:rPr>
        <w:drawing>
          <wp:inline distT="0" distB="0" distL="0" distR="0" wp14:anchorId="38C7C580" wp14:editId="62F09C42">
            <wp:extent cx="5252085" cy="6312535"/>
            <wp:effectExtent l="0" t="0" r="5715" b="0"/>
            <wp:docPr id="9144177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631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CB7E7" w14:textId="056C6A25" w:rsidR="00061D6D" w:rsidRDefault="00061D6D" w:rsidP="00061D6D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D30633">
        <w:rPr>
          <w:noProof/>
        </w:rPr>
        <w:t>4</w:t>
      </w:r>
      <w:r>
        <w:fldChar w:fldCharType="end"/>
      </w:r>
      <w:r>
        <w:t xml:space="preserve"> Class Diagram</w:t>
      </w:r>
    </w:p>
    <w:p w14:paraId="5A9AECDF" w14:textId="77777777" w:rsidR="00061D6D" w:rsidRDefault="00061D6D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6005EA3E" w14:textId="6491E83A" w:rsidR="003944AB" w:rsidRDefault="00061D6D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B</w:t>
      </w:r>
      <w:r w:rsidR="003944AB">
        <w:rPr>
          <w:rFonts w:ascii="Times New Roman" w:hAnsi="Times New Roman" w:cs="Times New Roman"/>
          <w:bCs/>
          <w:sz w:val="24"/>
          <w:szCs w:val="24"/>
        </w:rPr>
        <w:t>. Tabel Data</w:t>
      </w:r>
    </w:p>
    <w:p w14:paraId="0B430EF2" w14:textId="1FBF72E2" w:rsidR="003944AB" w:rsidRDefault="003944AB" w:rsidP="003944A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Tabel </w:t>
      </w:r>
      <w:proofErr w:type="spellStart"/>
      <w:r w:rsidRPr="003944AB">
        <w:rPr>
          <w:rFonts w:ascii="Times New Roman" w:hAnsi="Times New Roman" w:cs="Times New Roman"/>
          <w:b/>
          <w:bCs/>
          <w:sz w:val="24"/>
          <w:szCs w:val="24"/>
          <w:lang w:val="en-ID"/>
        </w:rPr>
        <w:t>AccidentData</w:t>
      </w:r>
      <w:proofErr w:type="spellEnd"/>
    </w:p>
    <w:p w14:paraId="22713512" w14:textId="518FA7BE" w:rsidR="003944AB" w:rsidRPr="003944AB" w:rsidRDefault="003944AB" w:rsidP="003944AB">
      <w:pPr>
        <w:pStyle w:val="Caption"/>
        <w:rPr>
          <w:rFonts w:cs="Times New Roman"/>
          <w:b/>
          <w:bCs/>
          <w:szCs w:val="24"/>
          <w:lang w:val="en-ID"/>
        </w:rPr>
      </w:pPr>
      <w:r>
        <w:t xml:space="preserve">Tabel 4. </w:t>
      </w:r>
      <w:r>
        <w:fldChar w:fldCharType="begin"/>
      </w:r>
      <w:r>
        <w:instrText xml:space="preserve"> SEQ Tabel_4. \* ARABIC </w:instrText>
      </w:r>
      <w:r>
        <w:fldChar w:fldCharType="separate"/>
      </w:r>
      <w:r w:rsidR="00C63561">
        <w:rPr>
          <w:noProof/>
        </w:rPr>
        <w:t>1</w:t>
      </w:r>
      <w:r>
        <w:fldChar w:fldCharType="end"/>
      </w:r>
      <w:r>
        <w:t xml:space="preserve"> Tabel Data Kecelekaan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27"/>
        <w:gridCol w:w="828"/>
        <w:gridCol w:w="1194"/>
        <w:gridCol w:w="4412"/>
      </w:tblGrid>
      <w:tr w:rsidR="003944AB" w:rsidRPr="003944AB" w14:paraId="7118AD71" w14:textId="77777777" w:rsidTr="003944AB">
        <w:tc>
          <w:tcPr>
            <w:tcW w:w="0" w:type="auto"/>
            <w:hideMark/>
          </w:tcPr>
          <w:p w14:paraId="26A0FF9B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>Nama Kolom</w:t>
            </w:r>
          </w:p>
        </w:tc>
        <w:tc>
          <w:tcPr>
            <w:tcW w:w="0" w:type="auto"/>
            <w:hideMark/>
          </w:tcPr>
          <w:p w14:paraId="097A9ECD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>Length</w:t>
            </w:r>
          </w:p>
        </w:tc>
        <w:tc>
          <w:tcPr>
            <w:tcW w:w="0" w:type="auto"/>
            <w:hideMark/>
          </w:tcPr>
          <w:p w14:paraId="402AC882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</w:pPr>
            <w:proofErr w:type="spellStart"/>
            <w:r w:rsidRPr="003944AB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>Tipe</w:t>
            </w:r>
            <w:proofErr w:type="spellEnd"/>
            <w:r w:rsidRPr="003944AB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 xml:space="preserve"> Data</w:t>
            </w:r>
          </w:p>
        </w:tc>
        <w:tc>
          <w:tcPr>
            <w:tcW w:w="0" w:type="auto"/>
            <w:hideMark/>
          </w:tcPr>
          <w:p w14:paraId="445AF93F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</w:pPr>
            <w:proofErr w:type="spellStart"/>
            <w:r w:rsidRPr="003944AB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>Keterangan</w:t>
            </w:r>
            <w:proofErr w:type="spellEnd"/>
          </w:p>
        </w:tc>
      </w:tr>
      <w:tr w:rsidR="003944AB" w:rsidRPr="003944AB" w14:paraId="4DA4A740" w14:textId="77777777" w:rsidTr="003944AB">
        <w:tc>
          <w:tcPr>
            <w:tcW w:w="0" w:type="auto"/>
            <w:hideMark/>
          </w:tcPr>
          <w:p w14:paraId="5AC2B3CC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id</w:t>
            </w:r>
          </w:p>
        </w:tc>
        <w:tc>
          <w:tcPr>
            <w:tcW w:w="0" w:type="auto"/>
            <w:hideMark/>
          </w:tcPr>
          <w:p w14:paraId="7A787ABD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-</w:t>
            </w:r>
          </w:p>
        </w:tc>
        <w:tc>
          <w:tcPr>
            <w:tcW w:w="0" w:type="auto"/>
            <w:hideMark/>
          </w:tcPr>
          <w:p w14:paraId="7B09987F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INT</w:t>
            </w:r>
          </w:p>
        </w:tc>
        <w:tc>
          <w:tcPr>
            <w:tcW w:w="0" w:type="auto"/>
            <w:hideMark/>
          </w:tcPr>
          <w:p w14:paraId="3A2C3972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Primary key, auto-increment identifier</w:t>
            </w:r>
          </w:p>
        </w:tc>
      </w:tr>
      <w:tr w:rsidR="003944AB" w:rsidRPr="003944AB" w14:paraId="1C903584" w14:textId="77777777" w:rsidTr="003944AB">
        <w:tc>
          <w:tcPr>
            <w:tcW w:w="0" w:type="auto"/>
            <w:hideMark/>
          </w:tcPr>
          <w:p w14:paraId="40B11E1D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kecamatan</w:t>
            </w:r>
            <w:proofErr w:type="spellEnd"/>
          </w:p>
        </w:tc>
        <w:tc>
          <w:tcPr>
            <w:tcW w:w="0" w:type="auto"/>
            <w:hideMark/>
          </w:tcPr>
          <w:p w14:paraId="65DD0C89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50</w:t>
            </w:r>
          </w:p>
        </w:tc>
        <w:tc>
          <w:tcPr>
            <w:tcW w:w="0" w:type="auto"/>
            <w:hideMark/>
          </w:tcPr>
          <w:p w14:paraId="6C36C0FA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VARCHAR</w:t>
            </w:r>
          </w:p>
        </w:tc>
        <w:tc>
          <w:tcPr>
            <w:tcW w:w="0" w:type="auto"/>
            <w:hideMark/>
          </w:tcPr>
          <w:p w14:paraId="0B963587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Nama 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kecamatan</w:t>
            </w:r>
            <w:proofErr w:type="spellEnd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tempat</w:t>
            </w:r>
            <w:proofErr w:type="spellEnd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kejadian</w:t>
            </w:r>
            <w:proofErr w:type="spellEnd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kecelakaan</w:t>
            </w:r>
            <w:proofErr w:type="spellEnd"/>
          </w:p>
        </w:tc>
      </w:tr>
      <w:tr w:rsidR="003944AB" w:rsidRPr="003944AB" w14:paraId="631887B9" w14:textId="77777777" w:rsidTr="003944AB">
        <w:tc>
          <w:tcPr>
            <w:tcW w:w="0" w:type="auto"/>
            <w:hideMark/>
          </w:tcPr>
          <w:p w14:paraId="6361C8A4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tahun</w:t>
            </w:r>
            <w:proofErr w:type="spellEnd"/>
          </w:p>
        </w:tc>
        <w:tc>
          <w:tcPr>
            <w:tcW w:w="0" w:type="auto"/>
            <w:hideMark/>
          </w:tcPr>
          <w:p w14:paraId="395B248E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4</w:t>
            </w:r>
          </w:p>
        </w:tc>
        <w:tc>
          <w:tcPr>
            <w:tcW w:w="0" w:type="auto"/>
            <w:hideMark/>
          </w:tcPr>
          <w:p w14:paraId="7896216A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YEAR</w:t>
            </w:r>
          </w:p>
        </w:tc>
        <w:tc>
          <w:tcPr>
            <w:tcW w:w="0" w:type="auto"/>
            <w:hideMark/>
          </w:tcPr>
          <w:p w14:paraId="328CEACD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Tahun</w:t>
            </w:r>
            <w:proofErr w:type="spellEnd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terjadinya</w:t>
            </w:r>
            <w:proofErr w:type="spellEnd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kecelakaan</w:t>
            </w:r>
            <w:proofErr w:type="spellEnd"/>
          </w:p>
        </w:tc>
      </w:tr>
      <w:tr w:rsidR="003944AB" w:rsidRPr="003944AB" w14:paraId="434C1AC9" w14:textId="77777777" w:rsidTr="003944AB">
        <w:tc>
          <w:tcPr>
            <w:tcW w:w="0" w:type="auto"/>
            <w:hideMark/>
          </w:tcPr>
          <w:p w14:paraId="3F1BA876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jumlah_kecelakaan</w:t>
            </w:r>
            <w:proofErr w:type="spellEnd"/>
          </w:p>
        </w:tc>
        <w:tc>
          <w:tcPr>
            <w:tcW w:w="0" w:type="auto"/>
            <w:hideMark/>
          </w:tcPr>
          <w:p w14:paraId="231A920F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-</w:t>
            </w:r>
          </w:p>
        </w:tc>
        <w:tc>
          <w:tcPr>
            <w:tcW w:w="0" w:type="auto"/>
            <w:hideMark/>
          </w:tcPr>
          <w:p w14:paraId="4D61FF19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INT</w:t>
            </w:r>
          </w:p>
        </w:tc>
        <w:tc>
          <w:tcPr>
            <w:tcW w:w="0" w:type="auto"/>
            <w:hideMark/>
          </w:tcPr>
          <w:p w14:paraId="43843E05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Total 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jumlah</w:t>
            </w:r>
            <w:proofErr w:type="spellEnd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kejadian</w:t>
            </w:r>
            <w:proofErr w:type="spellEnd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kecelakaan</w:t>
            </w:r>
            <w:proofErr w:type="spellEnd"/>
          </w:p>
        </w:tc>
      </w:tr>
      <w:tr w:rsidR="003944AB" w:rsidRPr="003944AB" w14:paraId="5C4DA69E" w14:textId="77777777" w:rsidTr="003944AB">
        <w:tc>
          <w:tcPr>
            <w:tcW w:w="0" w:type="auto"/>
            <w:hideMark/>
          </w:tcPr>
          <w:p w14:paraId="59AC6A1C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jumlah_meninggal</w:t>
            </w:r>
            <w:proofErr w:type="spellEnd"/>
          </w:p>
        </w:tc>
        <w:tc>
          <w:tcPr>
            <w:tcW w:w="0" w:type="auto"/>
            <w:hideMark/>
          </w:tcPr>
          <w:p w14:paraId="466F8CE3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-</w:t>
            </w:r>
          </w:p>
        </w:tc>
        <w:tc>
          <w:tcPr>
            <w:tcW w:w="0" w:type="auto"/>
            <w:hideMark/>
          </w:tcPr>
          <w:p w14:paraId="407CBCB4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INT</w:t>
            </w:r>
          </w:p>
        </w:tc>
        <w:tc>
          <w:tcPr>
            <w:tcW w:w="0" w:type="auto"/>
            <w:hideMark/>
          </w:tcPr>
          <w:p w14:paraId="0C600FDF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Total 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jumlah</w:t>
            </w:r>
            <w:proofErr w:type="spellEnd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korban 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meninggal</w:t>
            </w:r>
            <w:proofErr w:type="spellEnd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akibat</w:t>
            </w:r>
            <w:proofErr w:type="spellEnd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kecelakaan</w:t>
            </w:r>
            <w:proofErr w:type="spellEnd"/>
          </w:p>
        </w:tc>
      </w:tr>
      <w:tr w:rsidR="003944AB" w:rsidRPr="003944AB" w14:paraId="289F2558" w14:textId="77777777" w:rsidTr="003944AB">
        <w:tc>
          <w:tcPr>
            <w:tcW w:w="0" w:type="auto"/>
            <w:hideMark/>
          </w:tcPr>
          <w:p w14:paraId="29FDD59D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jumlah_luka_berat</w:t>
            </w:r>
            <w:proofErr w:type="spellEnd"/>
          </w:p>
        </w:tc>
        <w:tc>
          <w:tcPr>
            <w:tcW w:w="0" w:type="auto"/>
            <w:hideMark/>
          </w:tcPr>
          <w:p w14:paraId="09F8B630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-</w:t>
            </w:r>
          </w:p>
        </w:tc>
        <w:tc>
          <w:tcPr>
            <w:tcW w:w="0" w:type="auto"/>
            <w:hideMark/>
          </w:tcPr>
          <w:p w14:paraId="25721439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INT</w:t>
            </w:r>
          </w:p>
        </w:tc>
        <w:tc>
          <w:tcPr>
            <w:tcW w:w="0" w:type="auto"/>
            <w:hideMark/>
          </w:tcPr>
          <w:p w14:paraId="247E9ECF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Total 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jumlah</w:t>
            </w:r>
            <w:proofErr w:type="spellEnd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korban 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luka</w:t>
            </w:r>
            <w:proofErr w:type="spellEnd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berat</w:t>
            </w:r>
            <w:proofErr w:type="spellEnd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akibat</w:t>
            </w:r>
            <w:proofErr w:type="spellEnd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kecelakaan</w:t>
            </w:r>
            <w:proofErr w:type="spellEnd"/>
          </w:p>
        </w:tc>
      </w:tr>
      <w:tr w:rsidR="003944AB" w:rsidRPr="003944AB" w14:paraId="21E27DC5" w14:textId="77777777" w:rsidTr="003944AB">
        <w:tc>
          <w:tcPr>
            <w:tcW w:w="0" w:type="auto"/>
            <w:hideMark/>
          </w:tcPr>
          <w:p w14:paraId="7C687902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jumlah_luka_ringan</w:t>
            </w:r>
            <w:proofErr w:type="spellEnd"/>
          </w:p>
        </w:tc>
        <w:tc>
          <w:tcPr>
            <w:tcW w:w="0" w:type="auto"/>
            <w:hideMark/>
          </w:tcPr>
          <w:p w14:paraId="4EF72BF9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-</w:t>
            </w:r>
          </w:p>
        </w:tc>
        <w:tc>
          <w:tcPr>
            <w:tcW w:w="0" w:type="auto"/>
            <w:hideMark/>
          </w:tcPr>
          <w:p w14:paraId="7B5EDF2C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INT</w:t>
            </w:r>
          </w:p>
        </w:tc>
        <w:tc>
          <w:tcPr>
            <w:tcW w:w="0" w:type="auto"/>
            <w:hideMark/>
          </w:tcPr>
          <w:p w14:paraId="01A49486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Total 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jumlah</w:t>
            </w:r>
            <w:proofErr w:type="spellEnd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korban 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luka</w:t>
            </w:r>
            <w:proofErr w:type="spellEnd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ringan</w:t>
            </w:r>
            <w:proofErr w:type="spellEnd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akibat</w:t>
            </w:r>
            <w:proofErr w:type="spellEnd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kecelakaan</w:t>
            </w:r>
            <w:proofErr w:type="spellEnd"/>
          </w:p>
        </w:tc>
      </w:tr>
      <w:tr w:rsidR="003944AB" w:rsidRPr="003944AB" w14:paraId="73C38F30" w14:textId="77777777" w:rsidTr="003944AB">
        <w:tc>
          <w:tcPr>
            <w:tcW w:w="0" w:type="auto"/>
            <w:hideMark/>
          </w:tcPr>
          <w:p w14:paraId="08FFC50A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kondisi_jalan</w:t>
            </w:r>
            <w:proofErr w:type="spellEnd"/>
          </w:p>
        </w:tc>
        <w:tc>
          <w:tcPr>
            <w:tcW w:w="0" w:type="auto"/>
            <w:hideMark/>
          </w:tcPr>
          <w:p w14:paraId="5736C0C6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20</w:t>
            </w:r>
          </w:p>
        </w:tc>
        <w:tc>
          <w:tcPr>
            <w:tcW w:w="0" w:type="auto"/>
            <w:hideMark/>
          </w:tcPr>
          <w:p w14:paraId="6A8E4D99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VARCHAR</w:t>
            </w:r>
          </w:p>
        </w:tc>
        <w:tc>
          <w:tcPr>
            <w:tcW w:w="0" w:type="auto"/>
            <w:hideMark/>
          </w:tcPr>
          <w:p w14:paraId="7043CAAF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Kondisi</w:t>
            </w:r>
            <w:proofErr w:type="spellEnd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jalan</w:t>
            </w:r>
            <w:proofErr w:type="spellEnd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saat</w:t>
            </w:r>
            <w:proofErr w:type="spellEnd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terjadinya</w:t>
            </w:r>
            <w:proofErr w:type="spellEnd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kecelakaan</w:t>
            </w:r>
            <w:proofErr w:type="spellEnd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(Baik, Sedang, Buruk)</w:t>
            </w:r>
          </w:p>
        </w:tc>
      </w:tr>
      <w:tr w:rsidR="003944AB" w:rsidRPr="003944AB" w14:paraId="1EEC8F87" w14:textId="77777777" w:rsidTr="003944AB">
        <w:tc>
          <w:tcPr>
            <w:tcW w:w="0" w:type="auto"/>
            <w:hideMark/>
          </w:tcPr>
          <w:p w14:paraId="305908C5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cuaca</w:t>
            </w:r>
            <w:proofErr w:type="spellEnd"/>
          </w:p>
        </w:tc>
        <w:tc>
          <w:tcPr>
            <w:tcW w:w="0" w:type="auto"/>
            <w:hideMark/>
          </w:tcPr>
          <w:p w14:paraId="62B2296F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20</w:t>
            </w:r>
          </w:p>
        </w:tc>
        <w:tc>
          <w:tcPr>
            <w:tcW w:w="0" w:type="auto"/>
            <w:hideMark/>
          </w:tcPr>
          <w:p w14:paraId="67EC662E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VARCHAR</w:t>
            </w:r>
          </w:p>
        </w:tc>
        <w:tc>
          <w:tcPr>
            <w:tcW w:w="0" w:type="auto"/>
            <w:hideMark/>
          </w:tcPr>
          <w:p w14:paraId="7318F143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Kondisi</w:t>
            </w:r>
            <w:proofErr w:type="spellEnd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cuaca</w:t>
            </w:r>
            <w:proofErr w:type="spellEnd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saat</w:t>
            </w:r>
            <w:proofErr w:type="spellEnd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terjadinya</w:t>
            </w:r>
            <w:proofErr w:type="spellEnd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kecelakaan</w:t>
            </w:r>
            <w:proofErr w:type="spellEnd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(Cerah, 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Berawan</w:t>
            </w:r>
            <w:proofErr w:type="spellEnd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Hujan</w:t>
            </w:r>
            <w:proofErr w:type="spellEnd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)</w:t>
            </w:r>
          </w:p>
        </w:tc>
      </w:tr>
      <w:tr w:rsidR="003944AB" w:rsidRPr="003944AB" w14:paraId="22FA115A" w14:textId="77777777" w:rsidTr="003944AB">
        <w:tc>
          <w:tcPr>
            <w:tcW w:w="0" w:type="auto"/>
            <w:hideMark/>
          </w:tcPr>
          <w:p w14:paraId="744AEF01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waktu_kecelakaan</w:t>
            </w:r>
            <w:proofErr w:type="spellEnd"/>
          </w:p>
        </w:tc>
        <w:tc>
          <w:tcPr>
            <w:tcW w:w="0" w:type="auto"/>
            <w:hideMark/>
          </w:tcPr>
          <w:p w14:paraId="79BFE5B5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20</w:t>
            </w:r>
          </w:p>
        </w:tc>
        <w:tc>
          <w:tcPr>
            <w:tcW w:w="0" w:type="auto"/>
            <w:hideMark/>
          </w:tcPr>
          <w:p w14:paraId="51DC43C5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VARCHAR</w:t>
            </w:r>
          </w:p>
        </w:tc>
        <w:tc>
          <w:tcPr>
            <w:tcW w:w="0" w:type="auto"/>
            <w:hideMark/>
          </w:tcPr>
          <w:p w14:paraId="0A20AF84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Waktu 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terjadinya</w:t>
            </w:r>
            <w:proofErr w:type="spellEnd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kecelakaan</w:t>
            </w:r>
            <w:proofErr w:type="spellEnd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(Pagi, Siang, Malam)</w:t>
            </w:r>
          </w:p>
        </w:tc>
      </w:tr>
      <w:tr w:rsidR="003944AB" w:rsidRPr="003944AB" w14:paraId="25CC4A58" w14:textId="77777777" w:rsidTr="003944AB">
        <w:tc>
          <w:tcPr>
            <w:tcW w:w="0" w:type="auto"/>
            <w:hideMark/>
          </w:tcPr>
          <w:p w14:paraId="6E787E96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jumlah_kendaraan</w:t>
            </w:r>
            <w:proofErr w:type="spellEnd"/>
          </w:p>
        </w:tc>
        <w:tc>
          <w:tcPr>
            <w:tcW w:w="0" w:type="auto"/>
            <w:hideMark/>
          </w:tcPr>
          <w:p w14:paraId="1F9D38FB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-</w:t>
            </w:r>
          </w:p>
        </w:tc>
        <w:tc>
          <w:tcPr>
            <w:tcW w:w="0" w:type="auto"/>
            <w:hideMark/>
          </w:tcPr>
          <w:p w14:paraId="6D9FABA7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INT</w:t>
            </w:r>
          </w:p>
        </w:tc>
        <w:tc>
          <w:tcPr>
            <w:tcW w:w="0" w:type="auto"/>
            <w:hideMark/>
          </w:tcPr>
          <w:p w14:paraId="218927E5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Jumlah</w:t>
            </w:r>
            <w:proofErr w:type="spellEnd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kendaraan</w:t>
            </w:r>
            <w:proofErr w:type="spellEnd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yang 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terlibat</w:t>
            </w:r>
            <w:proofErr w:type="spellEnd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dalam</w:t>
            </w:r>
            <w:proofErr w:type="spellEnd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kecelakaan</w:t>
            </w:r>
            <w:proofErr w:type="spellEnd"/>
          </w:p>
        </w:tc>
      </w:tr>
      <w:tr w:rsidR="003944AB" w:rsidRPr="003944AB" w14:paraId="4DD4B515" w14:textId="77777777" w:rsidTr="003944AB">
        <w:tc>
          <w:tcPr>
            <w:tcW w:w="0" w:type="auto"/>
            <w:hideMark/>
          </w:tcPr>
          <w:p w14:paraId="294CD6C1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kecepatan_rata_rata</w:t>
            </w:r>
            <w:proofErr w:type="spellEnd"/>
          </w:p>
        </w:tc>
        <w:tc>
          <w:tcPr>
            <w:tcW w:w="0" w:type="auto"/>
            <w:hideMark/>
          </w:tcPr>
          <w:p w14:paraId="03D77A37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-</w:t>
            </w:r>
          </w:p>
        </w:tc>
        <w:tc>
          <w:tcPr>
            <w:tcW w:w="0" w:type="auto"/>
            <w:hideMark/>
          </w:tcPr>
          <w:p w14:paraId="7C784A1F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FLOAT</w:t>
            </w:r>
          </w:p>
        </w:tc>
        <w:tc>
          <w:tcPr>
            <w:tcW w:w="0" w:type="auto"/>
            <w:hideMark/>
          </w:tcPr>
          <w:p w14:paraId="2DC085AB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Kecepatan</w:t>
            </w:r>
            <w:proofErr w:type="spellEnd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rata-rata 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kendaraan</w:t>
            </w:r>
            <w:proofErr w:type="spellEnd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saat</w:t>
            </w:r>
            <w:proofErr w:type="spellEnd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kecelakaan</w:t>
            </w:r>
            <w:proofErr w:type="spellEnd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(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dalam</w:t>
            </w:r>
            <w:proofErr w:type="spellEnd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km/jam)</w:t>
            </w:r>
          </w:p>
        </w:tc>
      </w:tr>
      <w:tr w:rsidR="003944AB" w:rsidRPr="003944AB" w14:paraId="73417BD3" w14:textId="77777777" w:rsidTr="003944AB">
        <w:tc>
          <w:tcPr>
            <w:tcW w:w="0" w:type="auto"/>
            <w:hideMark/>
          </w:tcPr>
          <w:p w14:paraId="7433B6CD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cluster_assignment</w:t>
            </w:r>
            <w:proofErr w:type="spellEnd"/>
          </w:p>
        </w:tc>
        <w:tc>
          <w:tcPr>
            <w:tcW w:w="0" w:type="auto"/>
            <w:hideMark/>
          </w:tcPr>
          <w:p w14:paraId="7EF8BDF2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20</w:t>
            </w:r>
          </w:p>
        </w:tc>
        <w:tc>
          <w:tcPr>
            <w:tcW w:w="0" w:type="auto"/>
            <w:hideMark/>
          </w:tcPr>
          <w:p w14:paraId="279BE746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VARCHAR</w:t>
            </w:r>
          </w:p>
        </w:tc>
        <w:tc>
          <w:tcPr>
            <w:tcW w:w="0" w:type="auto"/>
            <w:hideMark/>
          </w:tcPr>
          <w:p w14:paraId="230433BC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Kategori</w:t>
            </w:r>
            <w:proofErr w:type="spellEnd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cluster 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hasil</w:t>
            </w:r>
            <w:proofErr w:type="spellEnd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pengelompokan</w:t>
            </w:r>
            <w:proofErr w:type="spellEnd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(Sangat Rawan, Rawan, Tidak Rawan)</w:t>
            </w:r>
          </w:p>
        </w:tc>
      </w:tr>
    </w:tbl>
    <w:p w14:paraId="2149B136" w14:textId="77777777" w:rsidR="003944AB" w:rsidRDefault="003944AB" w:rsidP="003944A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14:paraId="0B30BAAC" w14:textId="607FC8DD" w:rsidR="003944AB" w:rsidRDefault="003944AB" w:rsidP="003944A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Tabel </w:t>
      </w:r>
      <w:r w:rsidRPr="003944AB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3944AB">
        <w:rPr>
          <w:rFonts w:ascii="Times New Roman" w:hAnsi="Times New Roman" w:cs="Times New Roman"/>
          <w:b/>
          <w:bCs/>
          <w:sz w:val="24"/>
          <w:szCs w:val="24"/>
          <w:lang w:val="en-ID"/>
        </w:rPr>
        <w:t>AdminUser</w:t>
      </w:r>
      <w:proofErr w:type="spellEnd"/>
      <w:proofErr w:type="gramEnd"/>
    </w:p>
    <w:p w14:paraId="2F2615DE" w14:textId="6054251E" w:rsidR="00250B2E" w:rsidRPr="003944AB" w:rsidRDefault="00250B2E" w:rsidP="00250B2E">
      <w:pPr>
        <w:pStyle w:val="Caption"/>
        <w:rPr>
          <w:rFonts w:cs="Times New Roman"/>
          <w:b/>
          <w:bCs/>
          <w:szCs w:val="24"/>
          <w:lang w:val="en-ID"/>
        </w:rPr>
      </w:pPr>
      <w:r>
        <w:t xml:space="preserve">Tabel 4. </w:t>
      </w:r>
      <w:r>
        <w:fldChar w:fldCharType="begin"/>
      </w:r>
      <w:r>
        <w:instrText xml:space="preserve"> SEQ Tabel_4. \* ARABIC </w:instrText>
      </w:r>
      <w:r>
        <w:fldChar w:fldCharType="separate"/>
      </w:r>
      <w:r w:rsidR="00C63561">
        <w:rPr>
          <w:noProof/>
        </w:rPr>
        <w:t>2</w:t>
      </w:r>
      <w:r>
        <w:fldChar w:fldCharType="end"/>
      </w:r>
      <w:r>
        <w:t xml:space="preserve"> Tabel Data Admin User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696"/>
        <w:gridCol w:w="998"/>
        <w:gridCol w:w="1461"/>
        <w:gridCol w:w="4106"/>
      </w:tblGrid>
      <w:tr w:rsidR="003944AB" w:rsidRPr="003944AB" w14:paraId="72BFBFC0" w14:textId="77777777" w:rsidTr="003944AB">
        <w:tc>
          <w:tcPr>
            <w:tcW w:w="1027" w:type="pct"/>
            <w:hideMark/>
          </w:tcPr>
          <w:p w14:paraId="67761420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>Nama Kolom</w:t>
            </w:r>
          </w:p>
        </w:tc>
        <w:tc>
          <w:tcPr>
            <w:tcW w:w="604" w:type="pct"/>
            <w:hideMark/>
          </w:tcPr>
          <w:p w14:paraId="37EEFFF1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>Length</w:t>
            </w:r>
          </w:p>
        </w:tc>
        <w:tc>
          <w:tcPr>
            <w:tcW w:w="884" w:type="pct"/>
            <w:hideMark/>
          </w:tcPr>
          <w:p w14:paraId="66DDA51A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</w:pPr>
            <w:proofErr w:type="spellStart"/>
            <w:r w:rsidRPr="003944AB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>Tipe</w:t>
            </w:r>
            <w:proofErr w:type="spellEnd"/>
            <w:r w:rsidRPr="003944AB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 xml:space="preserve"> Data</w:t>
            </w:r>
          </w:p>
        </w:tc>
        <w:tc>
          <w:tcPr>
            <w:tcW w:w="2485" w:type="pct"/>
            <w:hideMark/>
          </w:tcPr>
          <w:p w14:paraId="6013CD81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</w:pPr>
            <w:proofErr w:type="spellStart"/>
            <w:r w:rsidRPr="003944AB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>Keterangan</w:t>
            </w:r>
            <w:proofErr w:type="spellEnd"/>
          </w:p>
        </w:tc>
      </w:tr>
      <w:tr w:rsidR="003944AB" w:rsidRPr="003944AB" w14:paraId="53D09BD1" w14:textId="77777777" w:rsidTr="003944AB">
        <w:tc>
          <w:tcPr>
            <w:tcW w:w="1027" w:type="pct"/>
            <w:hideMark/>
          </w:tcPr>
          <w:p w14:paraId="412C2C8D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id</w:t>
            </w:r>
          </w:p>
        </w:tc>
        <w:tc>
          <w:tcPr>
            <w:tcW w:w="604" w:type="pct"/>
            <w:hideMark/>
          </w:tcPr>
          <w:p w14:paraId="56B5E42E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-</w:t>
            </w:r>
          </w:p>
        </w:tc>
        <w:tc>
          <w:tcPr>
            <w:tcW w:w="884" w:type="pct"/>
            <w:hideMark/>
          </w:tcPr>
          <w:p w14:paraId="1AFF9314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INT</w:t>
            </w:r>
          </w:p>
        </w:tc>
        <w:tc>
          <w:tcPr>
            <w:tcW w:w="2485" w:type="pct"/>
            <w:hideMark/>
          </w:tcPr>
          <w:p w14:paraId="59BA1BFD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Primary key, auto-increment identifier</w:t>
            </w:r>
          </w:p>
        </w:tc>
      </w:tr>
      <w:tr w:rsidR="003944AB" w:rsidRPr="003944AB" w14:paraId="58115061" w14:textId="77777777" w:rsidTr="003944AB">
        <w:tc>
          <w:tcPr>
            <w:tcW w:w="1027" w:type="pct"/>
            <w:hideMark/>
          </w:tcPr>
          <w:p w14:paraId="04F671C7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username</w:t>
            </w:r>
          </w:p>
        </w:tc>
        <w:tc>
          <w:tcPr>
            <w:tcW w:w="604" w:type="pct"/>
            <w:hideMark/>
          </w:tcPr>
          <w:p w14:paraId="7D779264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50</w:t>
            </w:r>
          </w:p>
        </w:tc>
        <w:tc>
          <w:tcPr>
            <w:tcW w:w="884" w:type="pct"/>
            <w:hideMark/>
          </w:tcPr>
          <w:p w14:paraId="6F3801E2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VARCHAR</w:t>
            </w:r>
          </w:p>
        </w:tc>
        <w:tc>
          <w:tcPr>
            <w:tcW w:w="2485" w:type="pct"/>
            <w:hideMark/>
          </w:tcPr>
          <w:p w14:paraId="52AD292C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Nama 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pengguna</w:t>
            </w:r>
            <w:proofErr w:type="spellEnd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admin</w:t>
            </w:r>
          </w:p>
        </w:tc>
      </w:tr>
      <w:tr w:rsidR="003944AB" w:rsidRPr="003944AB" w14:paraId="653BD077" w14:textId="77777777" w:rsidTr="003944AB">
        <w:tc>
          <w:tcPr>
            <w:tcW w:w="1027" w:type="pct"/>
            <w:hideMark/>
          </w:tcPr>
          <w:p w14:paraId="2B457973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password</w:t>
            </w:r>
          </w:p>
        </w:tc>
        <w:tc>
          <w:tcPr>
            <w:tcW w:w="604" w:type="pct"/>
            <w:hideMark/>
          </w:tcPr>
          <w:p w14:paraId="2350ECF2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255</w:t>
            </w:r>
          </w:p>
        </w:tc>
        <w:tc>
          <w:tcPr>
            <w:tcW w:w="884" w:type="pct"/>
            <w:hideMark/>
          </w:tcPr>
          <w:p w14:paraId="729ED448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VARCHAR</w:t>
            </w:r>
          </w:p>
        </w:tc>
        <w:tc>
          <w:tcPr>
            <w:tcW w:w="2485" w:type="pct"/>
            <w:hideMark/>
          </w:tcPr>
          <w:p w14:paraId="5242BC3A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Password yang 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dienkripsi</w:t>
            </w:r>
            <w:proofErr w:type="spellEnd"/>
          </w:p>
        </w:tc>
      </w:tr>
      <w:tr w:rsidR="003944AB" w:rsidRPr="003944AB" w14:paraId="70988CC2" w14:textId="77777777" w:rsidTr="003944AB">
        <w:tc>
          <w:tcPr>
            <w:tcW w:w="1027" w:type="pct"/>
            <w:hideMark/>
          </w:tcPr>
          <w:p w14:paraId="42B94570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nama_lengkap</w:t>
            </w:r>
            <w:proofErr w:type="spellEnd"/>
          </w:p>
        </w:tc>
        <w:tc>
          <w:tcPr>
            <w:tcW w:w="604" w:type="pct"/>
            <w:hideMark/>
          </w:tcPr>
          <w:p w14:paraId="58A9BC38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100</w:t>
            </w:r>
          </w:p>
        </w:tc>
        <w:tc>
          <w:tcPr>
            <w:tcW w:w="884" w:type="pct"/>
            <w:hideMark/>
          </w:tcPr>
          <w:p w14:paraId="02A684B8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VARCHAR</w:t>
            </w:r>
          </w:p>
        </w:tc>
        <w:tc>
          <w:tcPr>
            <w:tcW w:w="2485" w:type="pct"/>
            <w:hideMark/>
          </w:tcPr>
          <w:p w14:paraId="493E2830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Nama </w:t>
            </w:r>
            <w:proofErr w:type="spellStart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lengkap</w:t>
            </w:r>
            <w:proofErr w:type="spellEnd"/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admin</w:t>
            </w:r>
          </w:p>
        </w:tc>
      </w:tr>
      <w:tr w:rsidR="003944AB" w:rsidRPr="003944AB" w14:paraId="26C09B90" w14:textId="77777777" w:rsidTr="003944AB">
        <w:tc>
          <w:tcPr>
            <w:tcW w:w="1027" w:type="pct"/>
            <w:hideMark/>
          </w:tcPr>
          <w:p w14:paraId="275CDEB9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email</w:t>
            </w:r>
          </w:p>
        </w:tc>
        <w:tc>
          <w:tcPr>
            <w:tcW w:w="604" w:type="pct"/>
            <w:hideMark/>
          </w:tcPr>
          <w:p w14:paraId="30D91695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100</w:t>
            </w:r>
          </w:p>
        </w:tc>
        <w:tc>
          <w:tcPr>
            <w:tcW w:w="884" w:type="pct"/>
            <w:hideMark/>
          </w:tcPr>
          <w:p w14:paraId="13440E86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VARCHAR</w:t>
            </w:r>
          </w:p>
        </w:tc>
        <w:tc>
          <w:tcPr>
            <w:tcW w:w="2485" w:type="pct"/>
            <w:hideMark/>
          </w:tcPr>
          <w:p w14:paraId="34EDED97" w14:textId="77777777" w:rsidR="003944AB" w:rsidRPr="003944AB" w:rsidRDefault="003944AB" w:rsidP="003944AB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3944AB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Email admin</w:t>
            </w:r>
          </w:p>
        </w:tc>
      </w:tr>
    </w:tbl>
    <w:p w14:paraId="73867200" w14:textId="77777777" w:rsidR="003944AB" w:rsidRDefault="003944AB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1747D02" w14:textId="77777777" w:rsidR="005A2724" w:rsidRDefault="005A2724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67B69D13" w14:textId="2CEC806E" w:rsidR="00061D6D" w:rsidRDefault="00061D6D" w:rsidP="00061D6D">
      <w:pPr>
        <w:spacing w:line="360" w:lineRule="auto"/>
        <w:rPr>
          <w:rFonts w:ascii="Times New Roman" w:hAnsi="Times New Roman" w:cs="Times New Roman"/>
          <w:b/>
          <w:bCs/>
          <w:lang w:val="en-ID"/>
        </w:rPr>
      </w:pPr>
      <w:proofErr w:type="spellStart"/>
      <w:r w:rsidRPr="00061D6D">
        <w:rPr>
          <w:rFonts w:ascii="Times New Roman" w:hAnsi="Times New Roman" w:cs="Times New Roman"/>
          <w:b/>
          <w:bCs/>
          <w:lang w:val="en-ID"/>
        </w:rPr>
        <w:lastRenderedPageBreak/>
        <w:t>Kelas</w:t>
      </w:r>
      <w:proofErr w:type="spellEnd"/>
      <w:r w:rsidRPr="00061D6D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Pr="00061D6D">
        <w:rPr>
          <w:rFonts w:ascii="Times New Roman" w:hAnsi="Times New Roman" w:cs="Times New Roman"/>
          <w:b/>
          <w:bCs/>
          <w:lang w:val="en-ID"/>
        </w:rPr>
        <w:t>ClusteringProcessor</w:t>
      </w:r>
      <w:proofErr w:type="spellEnd"/>
    </w:p>
    <w:p w14:paraId="302EC4CF" w14:textId="22FF74C6" w:rsidR="005A2724" w:rsidRPr="00061D6D" w:rsidRDefault="005A2724" w:rsidP="005A2724">
      <w:pPr>
        <w:pStyle w:val="Caption"/>
        <w:rPr>
          <w:rFonts w:cs="Times New Roman"/>
          <w:b/>
          <w:bCs/>
          <w:lang w:val="en-ID"/>
        </w:rPr>
      </w:pPr>
      <w:r>
        <w:t xml:space="preserve">Tabel 4. </w:t>
      </w:r>
      <w:r>
        <w:fldChar w:fldCharType="begin"/>
      </w:r>
      <w:r>
        <w:instrText xml:space="preserve"> SEQ Tabel_4. \* ARABIC </w:instrText>
      </w:r>
      <w:r>
        <w:fldChar w:fldCharType="separate"/>
      </w:r>
      <w:r w:rsidR="00C63561">
        <w:rPr>
          <w:noProof/>
        </w:rPr>
        <w:t>3</w:t>
      </w:r>
      <w:r>
        <w:fldChar w:fldCharType="end"/>
      </w:r>
      <w:r>
        <w:t xml:space="preserve"> Class Clustering Processing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3"/>
        <w:gridCol w:w="828"/>
        <w:gridCol w:w="932"/>
        <w:gridCol w:w="4718"/>
      </w:tblGrid>
      <w:tr w:rsidR="00061D6D" w:rsidRPr="00061D6D" w14:paraId="3B09203B" w14:textId="77777777" w:rsidTr="00061D6D">
        <w:tc>
          <w:tcPr>
            <w:tcW w:w="0" w:type="auto"/>
            <w:hideMark/>
          </w:tcPr>
          <w:p w14:paraId="63B4CF85" w14:textId="77777777" w:rsidR="00061D6D" w:rsidRPr="00061D6D" w:rsidRDefault="00061D6D" w:rsidP="00061D6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</w:pPr>
            <w:r w:rsidRPr="00061D6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>Nama Kolom</w:t>
            </w:r>
          </w:p>
        </w:tc>
        <w:tc>
          <w:tcPr>
            <w:tcW w:w="0" w:type="auto"/>
            <w:hideMark/>
          </w:tcPr>
          <w:p w14:paraId="2A8A178E" w14:textId="77777777" w:rsidR="00061D6D" w:rsidRPr="00061D6D" w:rsidRDefault="00061D6D" w:rsidP="00061D6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</w:pPr>
            <w:r w:rsidRPr="00061D6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>Length</w:t>
            </w:r>
          </w:p>
        </w:tc>
        <w:tc>
          <w:tcPr>
            <w:tcW w:w="0" w:type="auto"/>
            <w:hideMark/>
          </w:tcPr>
          <w:p w14:paraId="0EB66E31" w14:textId="77777777" w:rsidR="00061D6D" w:rsidRPr="00061D6D" w:rsidRDefault="00061D6D" w:rsidP="00061D6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</w:pPr>
            <w:proofErr w:type="spellStart"/>
            <w:r w:rsidRPr="00061D6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>Tipe</w:t>
            </w:r>
            <w:proofErr w:type="spellEnd"/>
            <w:r w:rsidRPr="00061D6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 xml:space="preserve"> Data</w:t>
            </w:r>
          </w:p>
        </w:tc>
        <w:tc>
          <w:tcPr>
            <w:tcW w:w="0" w:type="auto"/>
            <w:hideMark/>
          </w:tcPr>
          <w:p w14:paraId="07AE0BD8" w14:textId="77777777" w:rsidR="00061D6D" w:rsidRPr="00061D6D" w:rsidRDefault="00061D6D" w:rsidP="00061D6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</w:pPr>
            <w:proofErr w:type="spellStart"/>
            <w:r w:rsidRPr="00061D6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>Keterangan</w:t>
            </w:r>
            <w:proofErr w:type="spellEnd"/>
          </w:p>
        </w:tc>
      </w:tr>
      <w:tr w:rsidR="00061D6D" w:rsidRPr="00061D6D" w14:paraId="552BADF5" w14:textId="77777777" w:rsidTr="00061D6D">
        <w:tc>
          <w:tcPr>
            <w:tcW w:w="0" w:type="auto"/>
            <w:hideMark/>
          </w:tcPr>
          <w:p w14:paraId="68264B34" w14:textId="77777777" w:rsidR="00061D6D" w:rsidRPr="00061D6D" w:rsidRDefault="00061D6D" w:rsidP="00061D6D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proofErr w:type="gram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processClustering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(</w:t>
            </w:r>
            <w:proofErr w:type="gram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)</w:t>
            </w:r>
          </w:p>
        </w:tc>
        <w:tc>
          <w:tcPr>
            <w:tcW w:w="0" w:type="auto"/>
            <w:hideMark/>
          </w:tcPr>
          <w:p w14:paraId="201FE694" w14:textId="77777777" w:rsidR="00061D6D" w:rsidRPr="00061D6D" w:rsidRDefault="00061D6D" w:rsidP="00061D6D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-</w:t>
            </w:r>
          </w:p>
        </w:tc>
        <w:tc>
          <w:tcPr>
            <w:tcW w:w="0" w:type="auto"/>
            <w:hideMark/>
          </w:tcPr>
          <w:p w14:paraId="02DD89B2" w14:textId="77777777" w:rsidR="00061D6D" w:rsidRPr="00061D6D" w:rsidRDefault="00061D6D" w:rsidP="00061D6D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Method</w:t>
            </w:r>
          </w:p>
        </w:tc>
        <w:tc>
          <w:tcPr>
            <w:tcW w:w="0" w:type="auto"/>
            <w:hideMark/>
          </w:tcPr>
          <w:p w14:paraId="07F8218C" w14:textId="77777777" w:rsidR="00061D6D" w:rsidRPr="00061D6D" w:rsidRDefault="00061D6D" w:rsidP="00061D6D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Metode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untuk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melakukan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proses clustering data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kecelakaan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menggunakan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Algoritma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K-Means.</w:t>
            </w:r>
          </w:p>
        </w:tc>
      </w:tr>
      <w:tr w:rsidR="00061D6D" w:rsidRPr="00061D6D" w14:paraId="19DD6EA3" w14:textId="77777777" w:rsidTr="00061D6D">
        <w:tc>
          <w:tcPr>
            <w:tcW w:w="0" w:type="auto"/>
            <w:hideMark/>
          </w:tcPr>
          <w:p w14:paraId="07BD8663" w14:textId="77777777" w:rsidR="00061D6D" w:rsidRPr="00061D6D" w:rsidRDefault="00061D6D" w:rsidP="00061D6D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proofErr w:type="gram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updateCluster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(</w:t>
            </w:r>
            <w:proofErr w:type="gram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)</w:t>
            </w:r>
          </w:p>
        </w:tc>
        <w:tc>
          <w:tcPr>
            <w:tcW w:w="0" w:type="auto"/>
            <w:hideMark/>
          </w:tcPr>
          <w:p w14:paraId="0CD927DC" w14:textId="77777777" w:rsidR="00061D6D" w:rsidRPr="00061D6D" w:rsidRDefault="00061D6D" w:rsidP="00061D6D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-</w:t>
            </w:r>
          </w:p>
        </w:tc>
        <w:tc>
          <w:tcPr>
            <w:tcW w:w="0" w:type="auto"/>
            <w:hideMark/>
          </w:tcPr>
          <w:p w14:paraId="01DAD6A0" w14:textId="77777777" w:rsidR="00061D6D" w:rsidRPr="00061D6D" w:rsidRDefault="00061D6D" w:rsidP="00061D6D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Method</w:t>
            </w:r>
          </w:p>
        </w:tc>
        <w:tc>
          <w:tcPr>
            <w:tcW w:w="0" w:type="auto"/>
            <w:hideMark/>
          </w:tcPr>
          <w:p w14:paraId="43687857" w14:textId="77777777" w:rsidR="00061D6D" w:rsidRPr="00061D6D" w:rsidRDefault="00061D6D" w:rsidP="00061D6D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Metode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untuk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memperbarui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hasil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cluster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ke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dalam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data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AccidentData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khususnya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kolom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cluster_assignment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.</w:t>
            </w:r>
          </w:p>
        </w:tc>
      </w:tr>
    </w:tbl>
    <w:p w14:paraId="473CA05A" w14:textId="77777777" w:rsidR="00061D6D" w:rsidRDefault="00061D6D" w:rsidP="00061D6D">
      <w:pPr>
        <w:spacing w:line="360" w:lineRule="auto"/>
        <w:rPr>
          <w:rFonts w:ascii="Times New Roman" w:hAnsi="Times New Roman" w:cs="Times New Roman"/>
          <w:b/>
          <w:bCs/>
          <w:lang w:val="en-ID"/>
        </w:rPr>
      </w:pPr>
    </w:p>
    <w:p w14:paraId="661E8AD3" w14:textId="219B2428" w:rsidR="00061D6D" w:rsidRDefault="00061D6D" w:rsidP="00061D6D">
      <w:pPr>
        <w:spacing w:line="360" w:lineRule="auto"/>
        <w:rPr>
          <w:rFonts w:ascii="Times New Roman" w:hAnsi="Times New Roman" w:cs="Times New Roman"/>
          <w:b/>
          <w:bCs/>
          <w:lang w:val="en-ID"/>
        </w:rPr>
      </w:pPr>
      <w:proofErr w:type="spellStart"/>
      <w:r w:rsidRPr="00061D6D">
        <w:rPr>
          <w:rFonts w:ascii="Times New Roman" w:hAnsi="Times New Roman" w:cs="Times New Roman"/>
          <w:b/>
          <w:bCs/>
          <w:lang w:val="en-ID"/>
        </w:rPr>
        <w:t>Kelas</w:t>
      </w:r>
      <w:proofErr w:type="spellEnd"/>
      <w:r w:rsidRPr="00061D6D">
        <w:rPr>
          <w:rFonts w:ascii="Times New Roman" w:hAnsi="Times New Roman" w:cs="Times New Roman"/>
          <w:b/>
          <w:bCs/>
          <w:lang w:val="en-ID"/>
        </w:rPr>
        <w:t xml:space="preserve"> </w:t>
      </w:r>
      <w:proofErr w:type="spellStart"/>
      <w:r w:rsidRPr="00061D6D">
        <w:rPr>
          <w:rFonts w:ascii="Times New Roman" w:hAnsi="Times New Roman" w:cs="Times New Roman"/>
          <w:b/>
          <w:bCs/>
          <w:lang w:val="en-ID"/>
        </w:rPr>
        <w:t>MapVisualizer</w:t>
      </w:r>
      <w:proofErr w:type="spellEnd"/>
    </w:p>
    <w:p w14:paraId="7FA42C86" w14:textId="3EDADA75" w:rsidR="001F3255" w:rsidRPr="00061D6D" w:rsidRDefault="001F3255" w:rsidP="001F3255">
      <w:pPr>
        <w:pStyle w:val="Caption"/>
        <w:rPr>
          <w:rFonts w:cs="Times New Roman"/>
          <w:b/>
          <w:bCs/>
          <w:lang w:val="en-ID"/>
        </w:rPr>
      </w:pPr>
      <w:r>
        <w:t xml:space="preserve">Tabel 4. </w:t>
      </w:r>
      <w:r>
        <w:fldChar w:fldCharType="begin"/>
      </w:r>
      <w:r>
        <w:instrText xml:space="preserve"> SEQ Tabel_4. \* ARABIC </w:instrText>
      </w:r>
      <w:r>
        <w:fldChar w:fldCharType="separate"/>
      </w:r>
      <w:r w:rsidR="00C63561">
        <w:rPr>
          <w:noProof/>
        </w:rPr>
        <w:t>4</w:t>
      </w:r>
      <w:r>
        <w:fldChar w:fldCharType="end"/>
      </w:r>
      <w:r>
        <w:t xml:space="preserve"> Class Map Visualizer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16"/>
        <w:gridCol w:w="828"/>
        <w:gridCol w:w="930"/>
        <w:gridCol w:w="4387"/>
      </w:tblGrid>
      <w:tr w:rsidR="00061D6D" w:rsidRPr="00061D6D" w14:paraId="45C29C07" w14:textId="77777777" w:rsidTr="001F3255">
        <w:tc>
          <w:tcPr>
            <w:tcW w:w="0" w:type="auto"/>
            <w:hideMark/>
          </w:tcPr>
          <w:p w14:paraId="3CC0A3B5" w14:textId="77777777" w:rsidR="00061D6D" w:rsidRPr="00061D6D" w:rsidRDefault="00061D6D" w:rsidP="001F3255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</w:pPr>
            <w:r w:rsidRPr="00061D6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>Nama Kolom</w:t>
            </w:r>
          </w:p>
        </w:tc>
        <w:tc>
          <w:tcPr>
            <w:tcW w:w="0" w:type="auto"/>
            <w:hideMark/>
          </w:tcPr>
          <w:p w14:paraId="4555358A" w14:textId="77777777" w:rsidR="00061D6D" w:rsidRPr="00061D6D" w:rsidRDefault="00061D6D" w:rsidP="001F3255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</w:pPr>
            <w:r w:rsidRPr="00061D6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>Length</w:t>
            </w:r>
          </w:p>
        </w:tc>
        <w:tc>
          <w:tcPr>
            <w:tcW w:w="0" w:type="auto"/>
            <w:hideMark/>
          </w:tcPr>
          <w:p w14:paraId="70F3C05A" w14:textId="77777777" w:rsidR="00061D6D" w:rsidRPr="00061D6D" w:rsidRDefault="00061D6D" w:rsidP="001F3255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</w:pPr>
            <w:proofErr w:type="spellStart"/>
            <w:r w:rsidRPr="00061D6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>Tipe</w:t>
            </w:r>
            <w:proofErr w:type="spellEnd"/>
            <w:r w:rsidRPr="00061D6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 xml:space="preserve"> Data</w:t>
            </w:r>
          </w:p>
        </w:tc>
        <w:tc>
          <w:tcPr>
            <w:tcW w:w="0" w:type="auto"/>
            <w:hideMark/>
          </w:tcPr>
          <w:p w14:paraId="52273900" w14:textId="77777777" w:rsidR="00061D6D" w:rsidRPr="00061D6D" w:rsidRDefault="00061D6D" w:rsidP="001F3255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</w:pPr>
            <w:proofErr w:type="spellStart"/>
            <w:r w:rsidRPr="00061D6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>Keterangan</w:t>
            </w:r>
            <w:proofErr w:type="spellEnd"/>
          </w:p>
        </w:tc>
      </w:tr>
      <w:tr w:rsidR="00061D6D" w:rsidRPr="00061D6D" w14:paraId="46D01595" w14:textId="77777777" w:rsidTr="001F3255">
        <w:tc>
          <w:tcPr>
            <w:tcW w:w="0" w:type="auto"/>
            <w:hideMark/>
          </w:tcPr>
          <w:p w14:paraId="55E88904" w14:textId="77777777" w:rsidR="00061D6D" w:rsidRPr="00061D6D" w:rsidRDefault="00061D6D" w:rsidP="001F3255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proofErr w:type="gram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displayMap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(</w:t>
            </w:r>
            <w:proofErr w:type="gram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)</w:t>
            </w:r>
          </w:p>
        </w:tc>
        <w:tc>
          <w:tcPr>
            <w:tcW w:w="0" w:type="auto"/>
            <w:hideMark/>
          </w:tcPr>
          <w:p w14:paraId="54DD3B70" w14:textId="77777777" w:rsidR="00061D6D" w:rsidRPr="00061D6D" w:rsidRDefault="00061D6D" w:rsidP="001F3255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-</w:t>
            </w:r>
          </w:p>
        </w:tc>
        <w:tc>
          <w:tcPr>
            <w:tcW w:w="0" w:type="auto"/>
            <w:hideMark/>
          </w:tcPr>
          <w:p w14:paraId="463E217C" w14:textId="77777777" w:rsidR="00061D6D" w:rsidRPr="00061D6D" w:rsidRDefault="00061D6D" w:rsidP="001F3255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Method</w:t>
            </w:r>
          </w:p>
        </w:tc>
        <w:tc>
          <w:tcPr>
            <w:tcW w:w="0" w:type="auto"/>
            <w:hideMark/>
          </w:tcPr>
          <w:p w14:paraId="58977E2B" w14:textId="7C0D231C" w:rsidR="00061D6D" w:rsidRPr="00061D6D" w:rsidRDefault="00061D6D" w:rsidP="001F3255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Metode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untuk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peta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interaktif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Kabupaten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r w:rsid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Padang Lawas Utara</w:t>
            </w:r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Utara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pada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antarmuka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pengguna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.</w:t>
            </w:r>
          </w:p>
        </w:tc>
      </w:tr>
      <w:tr w:rsidR="00061D6D" w:rsidRPr="00061D6D" w14:paraId="1AFB271B" w14:textId="77777777" w:rsidTr="001F3255">
        <w:tc>
          <w:tcPr>
            <w:tcW w:w="0" w:type="auto"/>
            <w:hideMark/>
          </w:tcPr>
          <w:p w14:paraId="37D8C66D" w14:textId="77777777" w:rsidR="00061D6D" w:rsidRPr="00061D6D" w:rsidRDefault="00061D6D" w:rsidP="001F3255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proofErr w:type="gram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highlightClusters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(</w:t>
            </w:r>
            <w:proofErr w:type="gram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)</w:t>
            </w:r>
          </w:p>
        </w:tc>
        <w:tc>
          <w:tcPr>
            <w:tcW w:w="0" w:type="auto"/>
            <w:hideMark/>
          </w:tcPr>
          <w:p w14:paraId="12412083" w14:textId="77777777" w:rsidR="00061D6D" w:rsidRPr="00061D6D" w:rsidRDefault="00061D6D" w:rsidP="001F3255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-</w:t>
            </w:r>
          </w:p>
        </w:tc>
        <w:tc>
          <w:tcPr>
            <w:tcW w:w="0" w:type="auto"/>
            <w:hideMark/>
          </w:tcPr>
          <w:p w14:paraId="6788FE0E" w14:textId="77777777" w:rsidR="00061D6D" w:rsidRPr="00061D6D" w:rsidRDefault="00061D6D" w:rsidP="001F3255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Method</w:t>
            </w:r>
          </w:p>
        </w:tc>
        <w:tc>
          <w:tcPr>
            <w:tcW w:w="0" w:type="auto"/>
            <w:hideMark/>
          </w:tcPr>
          <w:p w14:paraId="0D874F55" w14:textId="77777777" w:rsidR="00061D6D" w:rsidRPr="00061D6D" w:rsidRDefault="00061D6D" w:rsidP="001F3255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Metode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untuk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menyoroti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area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peta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berdasarkan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hasil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clustering (Sangat Rawan, Rawan, Tidak Rawan).</w:t>
            </w:r>
          </w:p>
        </w:tc>
      </w:tr>
      <w:tr w:rsidR="00061D6D" w:rsidRPr="00061D6D" w14:paraId="0CA59594" w14:textId="77777777" w:rsidTr="001F3255">
        <w:tc>
          <w:tcPr>
            <w:tcW w:w="0" w:type="auto"/>
            <w:hideMark/>
          </w:tcPr>
          <w:p w14:paraId="3017E544" w14:textId="77777777" w:rsidR="00061D6D" w:rsidRPr="00061D6D" w:rsidRDefault="00061D6D" w:rsidP="001F3255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showDetail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(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kecamatan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)</w:t>
            </w:r>
          </w:p>
        </w:tc>
        <w:tc>
          <w:tcPr>
            <w:tcW w:w="0" w:type="auto"/>
            <w:hideMark/>
          </w:tcPr>
          <w:p w14:paraId="1FC32CDC" w14:textId="77777777" w:rsidR="00061D6D" w:rsidRPr="00061D6D" w:rsidRDefault="00061D6D" w:rsidP="001F3255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-</w:t>
            </w:r>
          </w:p>
        </w:tc>
        <w:tc>
          <w:tcPr>
            <w:tcW w:w="0" w:type="auto"/>
            <w:hideMark/>
          </w:tcPr>
          <w:p w14:paraId="1D9CAE85" w14:textId="77777777" w:rsidR="00061D6D" w:rsidRPr="00061D6D" w:rsidRDefault="00061D6D" w:rsidP="001F3255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Method</w:t>
            </w:r>
          </w:p>
        </w:tc>
        <w:tc>
          <w:tcPr>
            <w:tcW w:w="0" w:type="auto"/>
            <w:hideMark/>
          </w:tcPr>
          <w:p w14:paraId="1EDFD971" w14:textId="77777777" w:rsidR="00061D6D" w:rsidRPr="00061D6D" w:rsidRDefault="00061D6D" w:rsidP="001F3255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Metode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untuk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detail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kecelakaan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pada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kecamatan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yang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dipilih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oleh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pengguna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.</w:t>
            </w:r>
          </w:p>
        </w:tc>
      </w:tr>
    </w:tbl>
    <w:p w14:paraId="265CB0E3" w14:textId="77777777" w:rsidR="00061D6D" w:rsidRPr="00061D6D" w:rsidRDefault="00061D6D" w:rsidP="00061D6D">
      <w:pPr>
        <w:spacing w:line="360" w:lineRule="auto"/>
        <w:rPr>
          <w:rFonts w:ascii="Times New Roman" w:hAnsi="Times New Roman" w:cs="Times New Roman"/>
          <w:b/>
          <w:bCs/>
          <w:lang w:val="en-ID"/>
        </w:rPr>
      </w:pPr>
    </w:p>
    <w:p w14:paraId="6CBFD2D9" w14:textId="503C60BC" w:rsidR="00061D6D" w:rsidRDefault="00061D6D" w:rsidP="00061D6D">
      <w:pPr>
        <w:spacing w:line="360" w:lineRule="auto"/>
        <w:rPr>
          <w:rFonts w:ascii="Times New Roman" w:hAnsi="Times New Roman" w:cs="Times New Roman"/>
          <w:b/>
          <w:bCs/>
          <w:lang w:val="en-ID"/>
        </w:rPr>
      </w:pPr>
      <w:proofErr w:type="spellStart"/>
      <w:r w:rsidRPr="00061D6D">
        <w:rPr>
          <w:rFonts w:ascii="Times New Roman" w:hAnsi="Times New Roman" w:cs="Times New Roman"/>
          <w:b/>
          <w:bCs/>
          <w:lang w:val="en-ID"/>
        </w:rPr>
        <w:t>Kelas</w:t>
      </w:r>
      <w:proofErr w:type="spellEnd"/>
      <w:r w:rsidRPr="00061D6D">
        <w:rPr>
          <w:rFonts w:ascii="Times New Roman" w:hAnsi="Times New Roman" w:cs="Times New Roman"/>
          <w:b/>
          <w:bCs/>
          <w:lang w:val="en-ID"/>
        </w:rPr>
        <w:t xml:space="preserve"> User</w:t>
      </w:r>
    </w:p>
    <w:p w14:paraId="541E6CC5" w14:textId="2839B58F" w:rsidR="001F3255" w:rsidRPr="00061D6D" w:rsidRDefault="001F3255" w:rsidP="001F3255">
      <w:pPr>
        <w:pStyle w:val="Caption"/>
        <w:rPr>
          <w:rFonts w:cs="Times New Roman"/>
          <w:b/>
          <w:bCs/>
          <w:lang w:val="en-ID"/>
        </w:rPr>
      </w:pPr>
      <w:r>
        <w:t xml:space="preserve">Tabel 4. </w:t>
      </w:r>
      <w:r>
        <w:fldChar w:fldCharType="begin"/>
      </w:r>
      <w:r>
        <w:instrText xml:space="preserve"> SEQ Tabel_4. \* ARABIC </w:instrText>
      </w:r>
      <w:r>
        <w:fldChar w:fldCharType="separate"/>
      </w:r>
      <w:r w:rsidR="00C63561">
        <w:rPr>
          <w:noProof/>
        </w:rPr>
        <w:t>5</w:t>
      </w:r>
      <w:r>
        <w:fldChar w:fldCharType="end"/>
      </w:r>
      <w:r>
        <w:t xml:space="preserve"> Class User Interaction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0"/>
        <w:gridCol w:w="828"/>
        <w:gridCol w:w="930"/>
        <w:gridCol w:w="4343"/>
      </w:tblGrid>
      <w:tr w:rsidR="00061D6D" w:rsidRPr="00061D6D" w14:paraId="31B80F7A" w14:textId="77777777" w:rsidTr="001F3255">
        <w:tc>
          <w:tcPr>
            <w:tcW w:w="0" w:type="auto"/>
            <w:hideMark/>
          </w:tcPr>
          <w:p w14:paraId="1608BBA1" w14:textId="77777777" w:rsidR="00061D6D" w:rsidRPr="00061D6D" w:rsidRDefault="00061D6D" w:rsidP="00061D6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</w:pPr>
            <w:r w:rsidRPr="00061D6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>Nama Kolom</w:t>
            </w:r>
          </w:p>
        </w:tc>
        <w:tc>
          <w:tcPr>
            <w:tcW w:w="0" w:type="auto"/>
            <w:hideMark/>
          </w:tcPr>
          <w:p w14:paraId="6812DF6F" w14:textId="77777777" w:rsidR="00061D6D" w:rsidRPr="00061D6D" w:rsidRDefault="00061D6D" w:rsidP="00061D6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</w:pPr>
            <w:r w:rsidRPr="00061D6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>Length</w:t>
            </w:r>
          </w:p>
        </w:tc>
        <w:tc>
          <w:tcPr>
            <w:tcW w:w="0" w:type="auto"/>
            <w:hideMark/>
          </w:tcPr>
          <w:p w14:paraId="37129E42" w14:textId="77777777" w:rsidR="00061D6D" w:rsidRPr="00061D6D" w:rsidRDefault="00061D6D" w:rsidP="00061D6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</w:pPr>
            <w:proofErr w:type="spellStart"/>
            <w:r w:rsidRPr="00061D6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>Tipe</w:t>
            </w:r>
            <w:proofErr w:type="spellEnd"/>
            <w:r w:rsidRPr="00061D6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 xml:space="preserve"> Data</w:t>
            </w:r>
          </w:p>
        </w:tc>
        <w:tc>
          <w:tcPr>
            <w:tcW w:w="0" w:type="auto"/>
            <w:hideMark/>
          </w:tcPr>
          <w:p w14:paraId="604E2A42" w14:textId="77777777" w:rsidR="00061D6D" w:rsidRPr="00061D6D" w:rsidRDefault="00061D6D" w:rsidP="00061D6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</w:pPr>
            <w:proofErr w:type="spellStart"/>
            <w:r w:rsidRPr="00061D6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>Keterangan</w:t>
            </w:r>
            <w:proofErr w:type="spellEnd"/>
          </w:p>
        </w:tc>
      </w:tr>
      <w:tr w:rsidR="00061D6D" w:rsidRPr="00061D6D" w14:paraId="6DA8B8B8" w14:textId="77777777" w:rsidTr="001F3255">
        <w:tc>
          <w:tcPr>
            <w:tcW w:w="0" w:type="auto"/>
            <w:hideMark/>
          </w:tcPr>
          <w:p w14:paraId="7D368B91" w14:textId="77777777" w:rsidR="00061D6D" w:rsidRPr="00061D6D" w:rsidRDefault="00061D6D" w:rsidP="00061D6D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proofErr w:type="gram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viewMap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(</w:t>
            </w:r>
            <w:proofErr w:type="gram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)</w:t>
            </w:r>
          </w:p>
        </w:tc>
        <w:tc>
          <w:tcPr>
            <w:tcW w:w="0" w:type="auto"/>
            <w:hideMark/>
          </w:tcPr>
          <w:p w14:paraId="3095281F" w14:textId="77777777" w:rsidR="00061D6D" w:rsidRPr="00061D6D" w:rsidRDefault="00061D6D" w:rsidP="00061D6D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-</w:t>
            </w:r>
          </w:p>
        </w:tc>
        <w:tc>
          <w:tcPr>
            <w:tcW w:w="0" w:type="auto"/>
            <w:hideMark/>
          </w:tcPr>
          <w:p w14:paraId="6530FD35" w14:textId="77777777" w:rsidR="00061D6D" w:rsidRPr="00061D6D" w:rsidRDefault="00061D6D" w:rsidP="00061D6D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Method</w:t>
            </w:r>
          </w:p>
        </w:tc>
        <w:tc>
          <w:tcPr>
            <w:tcW w:w="0" w:type="auto"/>
            <w:hideMark/>
          </w:tcPr>
          <w:p w14:paraId="236ED331" w14:textId="77777777" w:rsidR="00061D6D" w:rsidRPr="00061D6D" w:rsidRDefault="00061D6D" w:rsidP="00061D6D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Metode yang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memungkinkan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pengguna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untuk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melihat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peta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kerawanan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kecelakaan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.</w:t>
            </w:r>
          </w:p>
        </w:tc>
      </w:tr>
      <w:tr w:rsidR="00061D6D" w:rsidRPr="00061D6D" w14:paraId="395AE873" w14:textId="77777777" w:rsidTr="001F3255">
        <w:tc>
          <w:tcPr>
            <w:tcW w:w="0" w:type="auto"/>
            <w:hideMark/>
          </w:tcPr>
          <w:p w14:paraId="7CC35457" w14:textId="77777777" w:rsidR="00061D6D" w:rsidRPr="00061D6D" w:rsidRDefault="00061D6D" w:rsidP="00061D6D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viewDetails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(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kecamatan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)</w:t>
            </w:r>
          </w:p>
        </w:tc>
        <w:tc>
          <w:tcPr>
            <w:tcW w:w="0" w:type="auto"/>
            <w:hideMark/>
          </w:tcPr>
          <w:p w14:paraId="6C878437" w14:textId="77777777" w:rsidR="00061D6D" w:rsidRPr="00061D6D" w:rsidRDefault="00061D6D" w:rsidP="00061D6D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-</w:t>
            </w:r>
          </w:p>
        </w:tc>
        <w:tc>
          <w:tcPr>
            <w:tcW w:w="0" w:type="auto"/>
            <w:hideMark/>
          </w:tcPr>
          <w:p w14:paraId="25E82080" w14:textId="77777777" w:rsidR="00061D6D" w:rsidRPr="00061D6D" w:rsidRDefault="00061D6D" w:rsidP="00061D6D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Method</w:t>
            </w:r>
          </w:p>
        </w:tc>
        <w:tc>
          <w:tcPr>
            <w:tcW w:w="0" w:type="auto"/>
            <w:hideMark/>
          </w:tcPr>
          <w:p w14:paraId="5533A557" w14:textId="77777777" w:rsidR="00061D6D" w:rsidRPr="00061D6D" w:rsidRDefault="00061D6D" w:rsidP="00061D6D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Metode yang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memungkinkan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pengguna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untuk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melihat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informasi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detail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kecelakaan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di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kecamatan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tertentu</w:t>
            </w:r>
            <w:proofErr w:type="spellEnd"/>
            <w:r w:rsidRPr="00061D6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.</w:t>
            </w:r>
          </w:p>
        </w:tc>
      </w:tr>
    </w:tbl>
    <w:p w14:paraId="5BEDF38C" w14:textId="77777777" w:rsidR="00061D6D" w:rsidRPr="00061D6D" w:rsidRDefault="00061D6D" w:rsidP="00061D6D"/>
    <w:p w14:paraId="266EEFB2" w14:textId="34B430A0" w:rsidR="003E2CBD" w:rsidRPr="00F93DD6" w:rsidRDefault="00FB7FD4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4.1.5.1 Proses Normalisasi Data Kecelakaan di Kabupaten </w:t>
      </w:r>
      <w:r w:rsidR="00C63561">
        <w:rPr>
          <w:rFonts w:ascii="Times New Roman" w:hAnsi="Times New Roman" w:cs="Times New Roman"/>
          <w:bCs/>
          <w:sz w:val="24"/>
          <w:szCs w:val="24"/>
        </w:rPr>
        <w:t>Padang Lawas Utara</w:t>
      </w:r>
      <w:r w:rsidRPr="00F93DD6">
        <w:rPr>
          <w:rFonts w:ascii="Times New Roman" w:hAnsi="Times New Roman" w:cs="Times New Roman"/>
          <w:bCs/>
          <w:sz w:val="24"/>
          <w:szCs w:val="24"/>
        </w:rPr>
        <w:t xml:space="preserve"> Utara</w:t>
      </w:r>
    </w:p>
    <w:p w14:paraId="5799B362" w14:textId="77777777" w:rsidR="003E2CBD" w:rsidRPr="00F93DD6" w:rsidRDefault="00000000" w:rsidP="00E449ED">
      <w:pPr>
        <w:spacing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Dalam langkah pertama ini, kita akan melakukan normalisasi data menggunakan metode Z-score normalization. Proses ini penting untuk memastikan bahwa semua variabel berada pada skala yang sama, sehingga algoritma K-Means dapat bekerja dengan efektif.</w:t>
      </w:r>
    </w:p>
    <w:p w14:paraId="1CBDF162" w14:textId="4CDC3236" w:rsidR="003E2CBD" w:rsidRPr="00F93DD6" w:rsidRDefault="00E97922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A</w:t>
      </w:r>
      <w:r w:rsidRPr="00F93DD6">
        <w:rPr>
          <w:rFonts w:ascii="Times New Roman" w:hAnsi="Times New Roman" w:cs="Times New Roman"/>
          <w:bCs/>
          <w:sz w:val="24"/>
          <w:szCs w:val="24"/>
        </w:rPr>
        <w:t>. Data yang Digunakan</w:t>
      </w:r>
    </w:p>
    <w:p w14:paraId="733D5DFD" w14:textId="77777777" w:rsidR="003E2CBD" w:rsidRPr="00F93DD6" w:rsidRDefault="00000000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Data yang akan kita normalisasi meliputi variabel numerik berikut:</w:t>
      </w:r>
    </w:p>
    <w:p w14:paraId="5F12BF14" w14:textId="77777777" w:rsidR="003E2CBD" w:rsidRPr="00F93DD6" w:rsidRDefault="00000000" w:rsidP="00E97922">
      <w:pPr>
        <w:numPr>
          <w:ilvl w:val="0"/>
          <w:numId w:val="46"/>
        </w:numPr>
        <w:spacing w:line="360" w:lineRule="auto"/>
        <w:ind w:left="567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Jumlah Kecelakaan (X1)</w:t>
      </w:r>
    </w:p>
    <w:p w14:paraId="50B9196A" w14:textId="77777777" w:rsidR="003E2CBD" w:rsidRPr="00F93DD6" w:rsidRDefault="00000000" w:rsidP="00116E09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Jumlah Meninggal (X2)</w:t>
      </w:r>
    </w:p>
    <w:p w14:paraId="17968C8B" w14:textId="77777777" w:rsidR="003E2CBD" w:rsidRPr="00F93DD6" w:rsidRDefault="00000000" w:rsidP="00116E09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Jumlah Luka Berat (X3)</w:t>
      </w:r>
    </w:p>
    <w:p w14:paraId="650D0320" w14:textId="77777777" w:rsidR="003E2CBD" w:rsidRPr="00F93DD6" w:rsidRDefault="00000000" w:rsidP="00116E09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Jumlah Luka Ringan (X4)</w:t>
      </w:r>
    </w:p>
    <w:p w14:paraId="79938B0C" w14:textId="77777777" w:rsidR="003E2CBD" w:rsidRPr="00F93DD6" w:rsidRDefault="00000000" w:rsidP="00116E09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Jumlah Kendaraan (X5)</w:t>
      </w:r>
    </w:p>
    <w:p w14:paraId="38DFA23D" w14:textId="77777777" w:rsidR="003E2CBD" w:rsidRPr="00F93DD6" w:rsidRDefault="00000000" w:rsidP="00116E09">
      <w:pPr>
        <w:numPr>
          <w:ilvl w:val="0"/>
          <w:numId w:val="46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Kecepatan Rata-rata (X6)</w:t>
      </w:r>
    </w:p>
    <w:p w14:paraId="2197FB9F" w14:textId="77777777" w:rsidR="003E2CBD" w:rsidRDefault="00000000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Tabel Data Asli (Sampel 10 Data Pertama):</w:t>
      </w:r>
    </w:p>
    <w:p w14:paraId="5440EFC1" w14:textId="2FCD5316" w:rsidR="0036468F" w:rsidRPr="00F93DD6" w:rsidRDefault="0036468F" w:rsidP="0036468F">
      <w:pPr>
        <w:pStyle w:val="Caption"/>
        <w:rPr>
          <w:rFonts w:cs="Times New Roman"/>
          <w:bCs/>
          <w:szCs w:val="24"/>
        </w:rPr>
      </w:pPr>
      <w:r>
        <w:t xml:space="preserve">Tabel 4. </w:t>
      </w:r>
      <w:r>
        <w:fldChar w:fldCharType="begin"/>
      </w:r>
      <w:r>
        <w:instrText xml:space="preserve"> SEQ Tabel_4. \* ARABIC </w:instrText>
      </w:r>
      <w:r>
        <w:fldChar w:fldCharType="separate"/>
      </w:r>
      <w:r w:rsidR="00C63561">
        <w:rPr>
          <w:noProof/>
        </w:rPr>
        <w:t>6</w:t>
      </w:r>
      <w:r>
        <w:fldChar w:fldCharType="end"/>
      </w:r>
      <w:r>
        <w:t xml:space="preserve"> Smapel Data Untuk Perhitungan K Means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60"/>
        <w:gridCol w:w="2671"/>
        <w:gridCol w:w="963"/>
        <w:gridCol w:w="706"/>
        <w:gridCol w:w="639"/>
        <w:gridCol w:w="639"/>
        <w:gridCol w:w="639"/>
        <w:gridCol w:w="705"/>
        <w:gridCol w:w="639"/>
      </w:tblGrid>
      <w:tr w:rsidR="003E2CBD" w:rsidRPr="00F93DD6" w14:paraId="5E2A6814" w14:textId="77777777" w:rsidTr="00116E09">
        <w:tc>
          <w:tcPr>
            <w:tcW w:w="399" w:type="pct"/>
          </w:tcPr>
          <w:p w14:paraId="03BBBF2D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No</w:t>
            </w:r>
          </w:p>
        </w:tc>
        <w:tc>
          <w:tcPr>
            <w:tcW w:w="1615" w:type="pct"/>
          </w:tcPr>
          <w:p w14:paraId="0AD0B039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Kecamatan</w:t>
            </w:r>
          </w:p>
        </w:tc>
        <w:tc>
          <w:tcPr>
            <w:tcW w:w="582" w:type="pct"/>
          </w:tcPr>
          <w:p w14:paraId="4F1C942C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Tahun</w:t>
            </w:r>
          </w:p>
        </w:tc>
        <w:tc>
          <w:tcPr>
            <w:tcW w:w="427" w:type="pct"/>
          </w:tcPr>
          <w:p w14:paraId="2FB31369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X1</w:t>
            </w:r>
          </w:p>
        </w:tc>
        <w:tc>
          <w:tcPr>
            <w:tcW w:w="387" w:type="pct"/>
          </w:tcPr>
          <w:p w14:paraId="32016029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X2</w:t>
            </w:r>
          </w:p>
        </w:tc>
        <w:tc>
          <w:tcPr>
            <w:tcW w:w="387" w:type="pct"/>
          </w:tcPr>
          <w:p w14:paraId="06ECF6BE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X3</w:t>
            </w:r>
          </w:p>
        </w:tc>
        <w:tc>
          <w:tcPr>
            <w:tcW w:w="387" w:type="pct"/>
          </w:tcPr>
          <w:p w14:paraId="135958AB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X4</w:t>
            </w:r>
          </w:p>
        </w:tc>
        <w:tc>
          <w:tcPr>
            <w:tcW w:w="427" w:type="pct"/>
          </w:tcPr>
          <w:p w14:paraId="4AF626A2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X5</w:t>
            </w:r>
          </w:p>
        </w:tc>
        <w:tc>
          <w:tcPr>
            <w:tcW w:w="387" w:type="pct"/>
          </w:tcPr>
          <w:p w14:paraId="5AAA2D74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X6</w:t>
            </w:r>
          </w:p>
        </w:tc>
      </w:tr>
      <w:tr w:rsidR="003E2CBD" w:rsidRPr="00F93DD6" w14:paraId="2F9FF38E" w14:textId="77777777" w:rsidTr="00116E09">
        <w:tc>
          <w:tcPr>
            <w:tcW w:w="399" w:type="pct"/>
          </w:tcPr>
          <w:p w14:paraId="2D8F77D1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1</w:t>
            </w:r>
          </w:p>
        </w:tc>
        <w:tc>
          <w:tcPr>
            <w:tcW w:w="1615" w:type="pct"/>
          </w:tcPr>
          <w:p w14:paraId="53087040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Batang Onang</w:t>
            </w:r>
          </w:p>
        </w:tc>
        <w:tc>
          <w:tcPr>
            <w:tcW w:w="582" w:type="pct"/>
          </w:tcPr>
          <w:p w14:paraId="7AFE4BB9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2019</w:t>
            </w:r>
          </w:p>
        </w:tc>
        <w:tc>
          <w:tcPr>
            <w:tcW w:w="427" w:type="pct"/>
          </w:tcPr>
          <w:p w14:paraId="3B57DB9C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93</w:t>
            </w:r>
          </w:p>
        </w:tc>
        <w:tc>
          <w:tcPr>
            <w:tcW w:w="387" w:type="pct"/>
          </w:tcPr>
          <w:p w14:paraId="138344E0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3</w:t>
            </w:r>
          </w:p>
        </w:tc>
        <w:tc>
          <w:tcPr>
            <w:tcW w:w="387" w:type="pct"/>
          </w:tcPr>
          <w:p w14:paraId="34F09835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17</w:t>
            </w:r>
          </w:p>
        </w:tc>
        <w:tc>
          <w:tcPr>
            <w:tcW w:w="387" w:type="pct"/>
          </w:tcPr>
          <w:p w14:paraId="414B362B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19</w:t>
            </w:r>
          </w:p>
        </w:tc>
        <w:tc>
          <w:tcPr>
            <w:tcW w:w="427" w:type="pct"/>
          </w:tcPr>
          <w:p w14:paraId="3B35382C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411</w:t>
            </w:r>
          </w:p>
        </w:tc>
        <w:tc>
          <w:tcPr>
            <w:tcW w:w="387" w:type="pct"/>
          </w:tcPr>
          <w:p w14:paraId="095C57ED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46</w:t>
            </w:r>
          </w:p>
        </w:tc>
      </w:tr>
      <w:tr w:rsidR="003E2CBD" w:rsidRPr="00F93DD6" w14:paraId="17A5BC07" w14:textId="77777777" w:rsidTr="00116E09">
        <w:tc>
          <w:tcPr>
            <w:tcW w:w="399" w:type="pct"/>
          </w:tcPr>
          <w:p w14:paraId="25D6784E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2</w:t>
            </w:r>
          </w:p>
        </w:tc>
        <w:tc>
          <w:tcPr>
            <w:tcW w:w="1615" w:type="pct"/>
          </w:tcPr>
          <w:p w14:paraId="3D45FCF1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Dolok</w:t>
            </w:r>
          </w:p>
        </w:tc>
        <w:tc>
          <w:tcPr>
            <w:tcW w:w="582" w:type="pct"/>
          </w:tcPr>
          <w:p w14:paraId="00C91712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2019</w:t>
            </w:r>
          </w:p>
        </w:tc>
        <w:tc>
          <w:tcPr>
            <w:tcW w:w="427" w:type="pct"/>
          </w:tcPr>
          <w:p w14:paraId="47CBEE5D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103</w:t>
            </w:r>
          </w:p>
        </w:tc>
        <w:tc>
          <w:tcPr>
            <w:tcW w:w="387" w:type="pct"/>
          </w:tcPr>
          <w:p w14:paraId="4C938E28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3</w:t>
            </w:r>
          </w:p>
        </w:tc>
        <w:tc>
          <w:tcPr>
            <w:tcW w:w="387" w:type="pct"/>
          </w:tcPr>
          <w:p w14:paraId="4D8B8DCF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15</w:t>
            </w:r>
          </w:p>
        </w:tc>
        <w:tc>
          <w:tcPr>
            <w:tcW w:w="387" w:type="pct"/>
          </w:tcPr>
          <w:p w14:paraId="78F672E2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33</w:t>
            </w:r>
          </w:p>
        </w:tc>
        <w:tc>
          <w:tcPr>
            <w:tcW w:w="427" w:type="pct"/>
          </w:tcPr>
          <w:p w14:paraId="6224CD92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343</w:t>
            </w:r>
          </w:p>
        </w:tc>
        <w:tc>
          <w:tcPr>
            <w:tcW w:w="387" w:type="pct"/>
          </w:tcPr>
          <w:p w14:paraId="1D1DEA46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43</w:t>
            </w:r>
          </w:p>
        </w:tc>
      </w:tr>
      <w:tr w:rsidR="003E2CBD" w:rsidRPr="00F93DD6" w14:paraId="0FED51C1" w14:textId="77777777" w:rsidTr="00116E09">
        <w:tc>
          <w:tcPr>
            <w:tcW w:w="399" w:type="pct"/>
          </w:tcPr>
          <w:p w14:paraId="4BF9BA9B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3</w:t>
            </w:r>
          </w:p>
        </w:tc>
        <w:tc>
          <w:tcPr>
            <w:tcW w:w="1615" w:type="pct"/>
          </w:tcPr>
          <w:p w14:paraId="5BCE26A3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Dolok Sigompulon</w:t>
            </w:r>
          </w:p>
        </w:tc>
        <w:tc>
          <w:tcPr>
            <w:tcW w:w="582" w:type="pct"/>
          </w:tcPr>
          <w:p w14:paraId="55F76C46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2019</w:t>
            </w:r>
          </w:p>
        </w:tc>
        <w:tc>
          <w:tcPr>
            <w:tcW w:w="427" w:type="pct"/>
          </w:tcPr>
          <w:p w14:paraId="151A6F4B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56</w:t>
            </w:r>
          </w:p>
        </w:tc>
        <w:tc>
          <w:tcPr>
            <w:tcW w:w="387" w:type="pct"/>
          </w:tcPr>
          <w:p w14:paraId="2537BEE3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4</w:t>
            </w:r>
          </w:p>
        </w:tc>
        <w:tc>
          <w:tcPr>
            <w:tcW w:w="387" w:type="pct"/>
          </w:tcPr>
          <w:p w14:paraId="407C0B3F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12</w:t>
            </w:r>
          </w:p>
        </w:tc>
        <w:tc>
          <w:tcPr>
            <w:tcW w:w="387" w:type="pct"/>
          </w:tcPr>
          <w:p w14:paraId="00B72CF1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26</w:t>
            </w:r>
          </w:p>
        </w:tc>
        <w:tc>
          <w:tcPr>
            <w:tcW w:w="427" w:type="pct"/>
          </w:tcPr>
          <w:p w14:paraId="6010E342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162</w:t>
            </w:r>
          </w:p>
        </w:tc>
        <w:tc>
          <w:tcPr>
            <w:tcW w:w="387" w:type="pct"/>
          </w:tcPr>
          <w:p w14:paraId="35628284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55</w:t>
            </w:r>
          </w:p>
        </w:tc>
      </w:tr>
      <w:tr w:rsidR="003E2CBD" w:rsidRPr="00F93DD6" w14:paraId="1A43FBA1" w14:textId="77777777" w:rsidTr="00116E09">
        <w:tc>
          <w:tcPr>
            <w:tcW w:w="399" w:type="pct"/>
          </w:tcPr>
          <w:p w14:paraId="023C3A6C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4</w:t>
            </w:r>
          </w:p>
        </w:tc>
        <w:tc>
          <w:tcPr>
            <w:tcW w:w="1615" w:type="pct"/>
          </w:tcPr>
          <w:p w14:paraId="0974E8E2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Halongonan</w:t>
            </w:r>
          </w:p>
        </w:tc>
        <w:tc>
          <w:tcPr>
            <w:tcW w:w="582" w:type="pct"/>
          </w:tcPr>
          <w:p w14:paraId="5EBFB08B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2019</w:t>
            </w:r>
          </w:p>
        </w:tc>
        <w:tc>
          <w:tcPr>
            <w:tcW w:w="427" w:type="pct"/>
          </w:tcPr>
          <w:p w14:paraId="7CB01BD4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91</w:t>
            </w:r>
          </w:p>
        </w:tc>
        <w:tc>
          <w:tcPr>
            <w:tcW w:w="387" w:type="pct"/>
          </w:tcPr>
          <w:p w14:paraId="345DAC76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7</w:t>
            </w:r>
          </w:p>
        </w:tc>
        <w:tc>
          <w:tcPr>
            <w:tcW w:w="387" w:type="pct"/>
          </w:tcPr>
          <w:p w14:paraId="5E34B44F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6</w:t>
            </w:r>
          </w:p>
        </w:tc>
        <w:tc>
          <w:tcPr>
            <w:tcW w:w="387" w:type="pct"/>
          </w:tcPr>
          <w:p w14:paraId="4687E090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11</w:t>
            </w:r>
          </w:p>
        </w:tc>
        <w:tc>
          <w:tcPr>
            <w:tcW w:w="427" w:type="pct"/>
          </w:tcPr>
          <w:p w14:paraId="31B1EA27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121</w:t>
            </w:r>
          </w:p>
        </w:tc>
        <w:tc>
          <w:tcPr>
            <w:tcW w:w="387" w:type="pct"/>
          </w:tcPr>
          <w:p w14:paraId="4F18A1E9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48</w:t>
            </w:r>
          </w:p>
        </w:tc>
      </w:tr>
      <w:tr w:rsidR="003E2CBD" w:rsidRPr="00F93DD6" w14:paraId="48A5B988" w14:textId="77777777" w:rsidTr="00116E09">
        <w:tc>
          <w:tcPr>
            <w:tcW w:w="399" w:type="pct"/>
          </w:tcPr>
          <w:p w14:paraId="535AFC71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5</w:t>
            </w:r>
          </w:p>
        </w:tc>
        <w:tc>
          <w:tcPr>
            <w:tcW w:w="1615" w:type="pct"/>
          </w:tcPr>
          <w:p w14:paraId="7C8E9E96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Halongonan Timur</w:t>
            </w:r>
          </w:p>
        </w:tc>
        <w:tc>
          <w:tcPr>
            <w:tcW w:w="582" w:type="pct"/>
          </w:tcPr>
          <w:p w14:paraId="7E9FFDFC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2019</w:t>
            </w:r>
          </w:p>
        </w:tc>
        <w:tc>
          <w:tcPr>
            <w:tcW w:w="427" w:type="pct"/>
          </w:tcPr>
          <w:p w14:paraId="11D5D109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127</w:t>
            </w:r>
          </w:p>
        </w:tc>
        <w:tc>
          <w:tcPr>
            <w:tcW w:w="387" w:type="pct"/>
          </w:tcPr>
          <w:p w14:paraId="0F10F921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7</w:t>
            </w:r>
          </w:p>
        </w:tc>
        <w:tc>
          <w:tcPr>
            <w:tcW w:w="387" w:type="pct"/>
          </w:tcPr>
          <w:p w14:paraId="2685A809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8</w:t>
            </w:r>
          </w:p>
        </w:tc>
        <w:tc>
          <w:tcPr>
            <w:tcW w:w="387" w:type="pct"/>
          </w:tcPr>
          <w:p w14:paraId="06F28DFC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34</w:t>
            </w:r>
          </w:p>
        </w:tc>
        <w:tc>
          <w:tcPr>
            <w:tcW w:w="427" w:type="pct"/>
          </w:tcPr>
          <w:p w14:paraId="61095A22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387</w:t>
            </w:r>
          </w:p>
        </w:tc>
        <w:tc>
          <w:tcPr>
            <w:tcW w:w="387" w:type="pct"/>
          </w:tcPr>
          <w:p w14:paraId="2EA57972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64</w:t>
            </w:r>
          </w:p>
        </w:tc>
      </w:tr>
      <w:tr w:rsidR="003E2CBD" w:rsidRPr="00F93DD6" w14:paraId="0ECAAB75" w14:textId="77777777" w:rsidTr="00116E09">
        <w:tc>
          <w:tcPr>
            <w:tcW w:w="399" w:type="pct"/>
          </w:tcPr>
          <w:p w14:paraId="7D9C1037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6</w:t>
            </w:r>
          </w:p>
        </w:tc>
        <w:tc>
          <w:tcPr>
            <w:tcW w:w="1615" w:type="pct"/>
          </w:tcPr>
          <w:p w14:paraId="39151CE9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Hulu Sihapas</w:t>
            </w:r>
          </w:p>
        </w:tc>
        <w:tc>
          <w:tcPr>
            <w:tcW w:w="582" w:type="pct"/>
          </w:tcPr>
          <w:p w14:paraId="378FC7EC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2019</w:t>
            </w:r>
          </w:p>
        </w:tc>
        <w:tc>
          <w:tcPr>
            <w:tcW w:w="427" w:type="pct"/>
          </w:tcPr>
          <w:p w14:paraId="43179B34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165</w:t>
            </w:r>
          </w:p>
        </w:tc>
        <w:tc>
          <w:tcPr>
            <w:tcW w:w="387" w:type="pct"/>
          </w:tcPr>
          <w:p w14:paraId="1C15B957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4</w:t>
            </w:r>
          </w:p>
        </w:tc>
        <w:tc>
          <w:tcPr>
            <w:tcW w:w="387" w:type="pct"/>
          </w:tcPr>
          <w:p w14:paraId="6F02187E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19</w:t>
            </w:r>
          </w:p>
        </w:tc>
        <w:tc>
          <w:tcPr>
            <w:tcW w:w="387" w:type="pct"/>
          </w:tcPr>
          <w:p w14:paraId="4D5554C7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41</w:t>
            </w:r>
          </w:p>
        </w:tc>
        <w:tc>
          <w:tcPr>
            <w:tcW w:w="427" w:type="pct"/>
          </w:tcPr>
          <w:p w14:paraId="7D05566B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299</w:t>
            </w:r>
          </w:p>
        </w:tc>
        <w:tc>
          <w:tcPr>
            <w:tcW w:w="387" w:type="pct"/>
          </w:tcPr>
          <w:p w14:paraId="139FCD0F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52</w:t>
            </w:r>
          </w:p>
        </w:tc>
      </w:tr>
      <w:tr w:rsidR="003E2CBD" w:rsidRPr="00F93DD6" w14:paraId="70112977" w14:textId="77777777" w:rsidTr="00116E09">
        <w:tc>
          <w:tcPr>
            <w:tcW w:w="399" w:type="pct"/>
          </w:tcPr>
          <w:p w14:paraId="042FF0B1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7</w:t>
            </w:r>
          </w:p>
        </w:tc>
        <w:tc>
          <w:tcPr>
            <w:tcW w:w="1615" w:type="pct"/>
          </w:tcPr>
          <w:p w14:paraId="05E8A0A9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Padang Bolak</w:t>
            </w:r>
          </w:p>
        </w:tc>
        <w:tc>
          <w:tcPr>
            <w:tcW w:w="582" w:type="pct"/>
          </w:tcPr>
          <w:p w14:paraId="57EB4E2F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2019</w:t>
            </w:r>
          </w:p>
        </w:tc>
        <w:tc>
          <w:tcPr>
            <w:tcW w:w="427" w:type="pct"/>
          </w:tcPr>
          <w:p w14:paraId="389E833E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169</w:t>
            </w:r>
          </w:p>
        </w:tc>
        <w:tc>
          <w:tcPr>
            <w:tcW w:w="387" w:type="pct"/>
          </w:tcPr>
          <w:p w14:paraId="1107DA59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3</w:t>
            </w:r>
          </w:p>
        </w:tc>
        <w:tc>
          <w:tcPr>
            <w:tcW w:w="387" w:type="pct"/>
          </w:tcPr>
          <w:p w14:paraId="4C0CAAA6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12</w:t>
            </w:r>
          </w:p>
        </w:tc>
        <w:tc>
          <w:tcPr>
            <w:tcW w:w="387" w:type="pct"/>
          </w:tcPr>
          <w:p w14:paraId="6FAC2BE1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26</w:t>
            </w:r>
          </w:p>
        </w:tc>
        <w:tc>
          <w:tcPr>
            <w:tcW w:w="427" w:type="pct"/>
          </w:tcPr>
          <w:p w14:paraId="6774ACD9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245</w:t>
            </w:r>
          </w:p>
        </w:tc>
        <w:tc>
          <w:tcPr>
            <w:tcW w:w="387" w:type="pct"/>
          </w:tcPr>
          <w:p w14:paraId="77B0F8E9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59</w:t>
            </w:r>
          </w:p>
        </w:tc>
      </w:tr>
      <w:tr w:rsidR="003E2CBD" w:rsidRPr="00F93DD6" w14:paraId="1AE1BC7F" w14:textId="77777777" w:rsidTr="00116E09">
        <w:tc>
          <w:tcPr>
            <w:tcW w:w="399" w:type="pct"/>
          </w:tcPr>
          <w:p w14:paraId="1BF22014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8</w:t>
            </w:r>
          </w:p>
        </w:tc>
        <w:tc>
          <w:tcPr>
            <w:tcW w:w="1615" w:type="pct"/>
          </w:tcPr>
          <w:p w14:paraId="635DF5D3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Padang Bolak Julu</w:t>
            </w:r>
          </w:p>
        </w:tc>
        <w:tc>
          <w:tcPr>
            <w:tcW w:w="582" w:type="pct"/>
          </w:tcPr>
          <w:p w14:paraId="0B7FED87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2019</w:t>
            </w:r>
          </w:p>
        </w:tc>
        <w:tc>
          <w:tcPr>
            <w:tcW w:w="427" w:type="pct"/>
          </w:tcPr>
          <w:p w14:paraId="40604AF1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92</w:t>
            </w:r>
          </w:p>
        </w:tc>
        <w:tc>
          <w:tcPr>
            <w:tcW w:w="387" w:type="pct"/>
          </w:tcPr>
          <w:p w14:paraId="06C35112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8</w:t>
            </w:r>
          </w:p>
        </w:tc>
        <w:tc>
          <w:tcPr>
            <w:tcW w:w="387" w:type="pct"/>
          </w:tcPr>
          <w:p w14:paraId="2C5882D7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17</w:t>
            </w:r>
          </w:p>
        </w:tc>
        <w:tc>
          <w:tcPr>
            <w:tcW w:w="387" w:type="pct"/>
          </w:tcPr>
          <w:p w14:paraId="1D6DE0D5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17</w:t>
            </w:r>
          </w:p>
        </w:tc>
        <w:tc>
          <w:tcPr>
            <w:tcW w:w="427" w:type="pct"/>
          </w:tcPr>
          <w:p w14:paraId="7F8725F5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252</w:t>
            </w:r>
          </w:p>
        </w:tc>
        <w:tc>
          <w:tcPr>
            <w:tcW w:w="387" w:type="pct"/>
          </w:tcPr>
          <w:p w14:paraId="23A71576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78</w:t>
            </w:r>
          </w:p>
        </w:tc>
      </w:tr>
      <w:tr w:rsidR="003E2CBD" w:rsidRPr="00F93DD6" w14:paraId="33971ACF" w14:textId="77777777" w:rsidTr="00116E09">
        <w:tc>
          <w:tcPr>
            <w:tcW w:w="399" w:type="pct"/>
          </w:tcPr>
          <w:p w14:paraId="38BCF94B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9</w:t>
            </w:r>
          </w:p>
        </w:tc>
        <w:tc>
          <w:tcPr>
            <w:tcW w:w="1615" w:type="pct"/>
          </w:tcPr>
          <w:p w14:paraId="551C4C67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Padang Bolak Tenggara</w:t>
            </w:r>
          </w:p>
        </w:tc>
        <w:tc>
          <w:tcPr>
            <w:tcW w:w="582" w:type="pct"/>
          </w:tcPr>
          <w:p w14:paraId="7339D412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2019</w:t>
            </w:r>
          </w:p>
        </w:tc>
        <w:tc>
          <w:tcPr>
            <w:tcW w:w="427" w:type="pct"/>
          </w:tcPr>
          <w:p w14:paraId="104F13D1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124</w:t>
            </w:r>
          </w:p>
        </w:tc>
        <w:tc>
          <w:tcPr>
            <w:tcW w:w="387" w:type="pct"/>
          </w:tcPr>
          <w:p w14:paraId="22917101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8</w:t>
            </w:r>
          </w:p>
        </w:tc>
        <w:tc>
          <w:tcPr>
            <w:tcW w:w="387" w:type="pct"/>
          </w:tcPr>
          <w:p w14:paraId="39D6BAE8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12</w:t>
            </w:r>
          </w:p>
        </w:tc>
        <w:tc>
          <w:tcPr>
            <w:tcW w:w="387" w:type="pct"/>
          </w:tcPr>
          <w:p w14:paraId="535BBE38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49</w:t>
            </w:r>
          </w:p>
        </w:tc>
        <w:tc>
          <w:tcPr>
            <w:tcW w:w="427" w:type="pct"/>
          </w:tcPr>
          <w:p w14:paraId="680A884B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356</w:t>
            </w:r>
          </w:p>
        </w:tc>
        <w:tc>
          <w:tcPr>
            <w:tcW w:w="387" w:type="pct"/>
          </w:tcPr>
          <w:p w14:paraId="40CC064C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47</w:t>
            </w:r>
          </w:p>
        </w:tc>
      </w:tr>
      <w:tr w:rsidR="003E2CBD" w:rsidRPr="00F93DD6" w14:paraId="782857DF" w14:textId="77777777" w:rsidTr="00116E09">
        <w:tc>
          <w:tcPr>
            <w:tcW w:w="399" w:type="pct"/>
          </w:tcPr>
          <w:p w14:paraId="651FFB77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10</w:t>
            </w:r>
          </w:p>
        </w:tc>
        <w:tc>
          <w:tcPr>
            <w:tcW w:w="1615" w:type="pct"/>
          </w:tcPr>
          <w:p w14:paraId="04B8260A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Portibi</w:t>
            </w:r>
          </w:p>
        </w:tc>
        <w:tc>
          <w:tcPr>
            <w:tcW w:w="582" w:type="pct"/>
          </w:tcPr>
          <w:p w14:paraId="1B7977FF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2019</w:t>
            </w:r>
          </w:p>
        </w:tc>
        <w:tc>
          <w:tcPr>
            <w:tcW w:w="427" w:type="pct"/>
          </w:tcPr>
          <w:p w14:paraId="4A01D432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153</w:t>
            </w:r>
          </w:p>
        </w:tc>
        <w:tc>
          <w:tcPr>
            <w:tcW w:w="387" w:type="pct"/>
          </w:tcPr>
          <w:p w14:paraId="6B9BBF7C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8</w:t>
            </w:r>
          </w:p>
        </w:tc>
        <w:tc>
          <w:tcPr>
            <w:tcW w:w="387" w:type="pct"/>
          </w:tcPr>
          <w:p w14:paraId="39C11609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10</w:t>
            </w:r>
          </w:p>
        </w:tc>
        <w:tc>
          <w:tcPr>
            <w:tcW w:w="387" w:type="pct"/>
          </w:tcPr>
          <w:p w14:paraId="303EAFBB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45</w:t>
            </w:r>
          </w:p>
        </w:tc>
        <w:tc>
          <w:tcPr>
            <w:tcW w:w="427" w:type="pct"/>
          </w:tcPr>
          <w:p w14:paraId="11F914E6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208</w:t>
            </w:r>
          </w:p>
        </w:tc>
        <w:tc>
          <w:tcPr>
            <w:tcW w:w="387" w:type="pct"/>
          </w:tcPr>
          <w:p w14:paraId="6FEB387F" w14:textId="77777777" w:rsidR="003E2CBD" w:rsidRPr="00F93DD6" w:rsidRDefault="00000000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59</w:t>
            </w:r>
          </w:p>
        </w:tc>
      </w:tr>
    </w:tbl>
    <w:p w14:paraId="42BE93E9" w14:textId="77777777" w:rsidR="003E2CBD" w:rsidRDefault="003E2CBD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B2220E8" w14:textId="67BCBB88" w:rsidR="001A02E6" w:rsidRPr="00F93DD6" w:rsidRDefault="001A02E6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B. </w:t>
      </w:r>
      <w:r w:rsidR="00897C0E">
        <w:rPr>
          <w:rFonts w:ascii="Times New Roman" w:hAnsi="Times New Roman" w:cs="Times New Roman"/>
          <w:bCs/>
          <w:sz w:val="24"/>
          <w:szCs w:val="24"/>
        </w:rPr>
        <w:tab/>
      </w:r>
      <w:r>
        <w:rPr>
          <w:rFonts w:ascii="Times New Roman" w:hAnsi="Times New Roman" w:cs="Times New Roman"/>
          <w:bCs/>
          <w:sz w:val="24"/>
          <w:szCs w:val="24"/>
        </w:rPr>
        <w:t>Nornmalisasi Fitur</w:t>
      </w:r>
    </w:p>
    <w:p w14:paraId="6004A154" w14:textId="25002B8B" w:rsidR="003E2CBD" w:rsidRPr="00F93DD6" w:rsidRDefault="0006356C" w:rsidP="00F93DD6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Kemudian kita akan melakukan proses perhitungan</w:t>
      </w:r>
      <w:r w:rsidR="00F93DD6" w:rsidRPr="00F93DD6">
        <w:rPr>
          <w:rFonts w:ascii="Times New Roman" w:hAnsi="Times New Roman" w:cs="Times New Roman"/>
          <w:bCs/>
          <w:sz w:val="24"/>
          <w:szCs w:val="24"/>
        </w:rPr>
        <w:t xml:space="preserve"> normalisasi setiap fitur sebagai berikut :</w:t>
      </w:r>
    </w:p>
    <w:p w14:paraId="674EBB81" w14:textId="77777777" w:rsidR="001A02E6" w:rsidRDefault="001A02E6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1CDEE90" w14:textId="77777777" w:rsidR="001A02E6" w:rsidRDefault="001A02E6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754802C6" w14:textId="527C336E" w:rsidR="003E2CBD" w:rsidRPr="001A02E6" w:rsidRDefault="00000000" w:rsidP="00116E0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1A02E6">
        <w:rPr>
          <w:rFonts w:ascii="Times New Roman" w:hAnsi="Times New Roman" w:cs="Times New Roman"/>
          <w:b/>
          <w:sz w:val="24"/>
          <w:szCs w:val="24"/>
        </w:rPr>
        <w:lastRenderedPageBreak/>
        <w:t>Jumlah Kecelakaan (X1)</w:t>
      </w:r>
    </w:p>
    <w:p w14:paraId="36DDB49A" w14:textId="77777777" w:rsidR="001A02E6" w:rsidRDefault="001A02E6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C2B5986" w14:textId="5994A729" w:rsidR="003E2CBD" w:rsidRPr="00F93DD6" w:rsidRDefault="00000000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Data:</w:t>
      </w:r>
    </w:p>
    <w:p w14:paraId="616CAF9A" w14:textId="77777777" w:rsidR="00132E6B" w:rsidRDefault="00F93DD6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93,103,56,91,127,165,169,92,124,153,55,70,196,103,140,91,124,90,90,155,77,182,80,182</m:t>
          </m:r>
          <m:r>
            <m:rPr>
              <m:sty m:val="p"/>
            </m:rPr>
            <w:rPr>
              <w:rFonts w:ascii="Times New Roman" w:hAnsi="Times New Roman" w:cs="Times New Roman"/>
              <w:sz w:val="24"/>
              <w:szCs w:val="24"/>
            </w:rPr>
            <w:br/>
          </m:r>
        </m:oMath>
      </m:oMathPara>
    </w:p>
    <w:p w14:paraId="3BBA7977" w14:textId="7A7B25F9" w:rsidR="003E2CBD" w:rsidRPr="00F93DD6" w:rsidRDefault="00000000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 xml:space="preserve">Rata-Rata </w:t>
      </w:r>
      <m:oMath>
        <m:d>
          <m:dPr>
            <m:ctrlPr>
              <w:rPr>
                <w:rFonts w:ascii="Cambria Math" w:hAnsi="Cambria Math" w:cs="Times New Roman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e>
        </m:d>
      </m:oMath>
      <w:r w:rsidRPr="00F93DD6">
        <w:rPr>
          <w:rFonts w:ascii="Times New Roman" w:hAnsi="Times New Roman" w:cs="Times New Roman"/>
          <w:bCs/>
          <w:sz w:val="24"/>
          <w:szCs w:val="24"/>
        </w:rPr>
        <w:t xml:space="preserve"> :</w:t>
      </w:r>
    </w:p>
    <w:p w14:paraId="6366C49A" w14:textId="3A77084D" w:rsidR="003E2CBD" w:rsidRPr="00F93DD6" w:rsidRDefault="00000000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b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</m:e>
              </m:nary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2808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24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=117</m:t>
          </m:r>
        </m:oMath>
      </m:oMathPara>
    </w:p>
    <w:p w14:paraId="7F5B33F7" w14:textId="17BCE492" w:rsidR="003E2CBD" w:rsidRPr="00F93DD6" w:rsidRDefault="00000000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 xml:space="preserve">Standar Deviasi </w:t>
      </w:r>
      <m:oMath>
        <m:d>
          <m:dPr>
            <m:ctrlPr>
              <w:rPr>
                <w:rFonts w:ascii="Cambria Math" w:hAnsi="Cambria Math" w:cs="Times New Roman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e>
        </m:d>
      </m:oMath>
      <w:r w:rsidRPr="00F93DD6">
        <w:rPr>
          <w:rFonts w:ascii="Times New Roman" w:hAnsi="Times New Roman" w:cs="Times New Roman"/>
          <w:bCs/>
          <w:sz w:val="24"/>
          <w:szCs w:val="24"/>
        </w:rPr>
        <w:t xml:space="preserve"> :</w:t>
      </w:r>
    </w:p>
    <w:p w14:paraId="43628E08" w14:textId="77777777" w:rsidR="003E2CBD" w:rsidRPr="00F93DD6" w:rsidRDefault="00000000" w:rsidP="00132E6B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Hitung selisih kuadrat:</w:t>
      </w:r>
    </w:p>
    <w:p w14:paraId="0A6F01C2" w14:textId="1ADD896C" w:rsidR="003E2CBD" w:rsidRPr="00132E6B" w:rsidRDefault="00000000" w:rsidP="00132E6B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e>
          </m:nary>
          <m:sSup>
            <m:sSup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=40,112</m:t>
          </m:r>
        </m:oMath>
      </m:oMathPara>
    </w:p>
    <w:p w14:paraId="552F4915" w14:textId="77777777" w:rsidR="003E2CBD" w:rsidRPr="00F93DD6" w:rsidRDefault="00000000" w:rsidP="00132E6B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Variansi:</w:t>
      </w:r>
    </w:p>
    <w:p w14:paraId="341FCFA1" w14:textId="7D44C223" w:rsidR="003E2CBD" w:rsidRPr="00132E6B" w:rsidRDefault="00000000" w:rsidP="00132E6B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b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</m:t>
                  </m:r>
                </m:e>
              </m:nary>
              <m:sSup>
                <m:sSupPr>
                  <m:ctrlPr>
                    <w:rPr>
                      <w:rFonts w:ascii="Cambria Math" w:hAnsi="Cambria Math" w:cs="Times New Roman"/>
                      <w:bCs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bCs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-1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40,112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23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≈1,743.13</m:t>
          </m:r>
        </m:oMath>
      </m:oMathPara>
    </w:p>
    <w:p w14:paraId="590BADE6" w14:textId="77777777" w:rsidR="003E2CBD" w:rsidRPr="00F93DD6" w:rsidRDefault="00000000" w:rsidP="00132E6B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Standar Deviasi:</w:t>
      </w:r>
    </w:p>
    <w:p w14:paraId="518BC54A" w14:textId="48BAFFDB" w:rsidR="003E2CBD" w:rsidRPr="00132E6B" w:rsidRDefault="00000000" w:rsidP="00132E6B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1,743.13</m:t>
              </m:r>
            </m:e>
          </m:ra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≈41.75</m:t>
          </m:r>
        </m:oMath>
      </m:oMathPara>
    </w:p>
    <w:p w14:paraId="44DB4167" w14:textId="10E3401C" w:rsidR="003E2CBD" w:rsidRPr="00897C0E" w:rsidRDefault="00000000" w:rsidP="00116E0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97C0E">
        <w:rPr>
          <w:rFonts w:ascii="Times New Roman" w:hAnsi="Times New Roman" w:cs="Times New Roman"/>
          <w:b/>
          <w:sz w:val="24"/>
          <w:szCs w:val="24"/>
        </w:rPr>
        <w:t>Jumlah Meninggal (X2)</w:t>
      </w:r>
    </w:p>
    <w:p w14:paraId="57590580" w14:textId="3E3C71A2" w:rsidR="003E2CBD" w:rsidRPr="00F93DD6" w:rsidRDefault="00000000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Data:</w:t>
      </w:r>
      <w:r w:rsidRPr="00F93DD6">
        <w:rPr>
          <w:rFonts w:ascii="Times New Roman" w:hAnsi="Times New Roman" w:cs="Times New Roman"/>
          <w:bCs/>
          <w:sz w:val="24"/>
          <w:szCs w:val="24"/>
        </w:rPr>
        <w:br/>
      </w: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3,3,4,7,7,4,3,8,8,8,3,9,6,3,1,8,1,2,3,9,1,8,3,4</m:t>
          </m:r>
          <m:r>
            <m:rPr>
              <m:sty m:val="p"/>
            </m:rPr>
            <w:rPr>
              <w:rFonts w:ascii="Times New Roman" w:hAnsi="Times New Roman" w:cs="Times New Roman"/>
              <w:sz w:val="24"/>
              <w:szCs w:val="24"/>
            </w:rPr>
            <w:br/>
          </m:r>
        </m:oMath>
      </m:oMathPara>
      <w:r w:rsidRPr="00F93DD6">
        <w:rPr>
          <w:rFonts w:ascii="Times New Roman" w:hAnsi="Times New Roman" w:cs="Times New Roman"/>
          <w:bCs/>
          <w:sz w:val="24"/>
          <w:szCs w:val="24"/>
        </w:rPr>
        <w:t xml:space="preserve">Rata-Rata </w:t>
      </w:r>
      <m:oMath>
        <m:d>
          <m:dPr>
            <m:ctrlPr>
              <w:rPr>
                <w:rFonts w:ascii="Cambria Math" w:hAnsi="Cambria Math" w:cs="Times New Roman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e>
        </m:d>
      </m:oMath>
      <w:r w:rsidRPr="00F93DD6">
        <w:rPr>
          <w:rFonts w:ascii="Times New Roman" w:hAnsi="Times New Roman" w:cs="Times New Roman"/>
          <w:bCs/>
          <w:sz w:val="24"/>
          <w:szCs w:val="24"/>
        </w:rPr>
        <w:t xml:space="preserve"> :</w:t>
      </w:r>
    </w:p>
    <w:p w14:paraId="50214D6B" w14:textId="63F40E61" w:rsidR="003E2CBD" w:rsidRPr="00F93DD6" w:rsidRDefault="00000000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116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24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≈4.8333</m:t>
          </m:r>
        </m:oMath>
      </m:oMathPara>
    </w:p>
    <w:p w14:paraId="3B5FC8D1" w14:textId="7D5FDEED" w:rsidR="003E2CBD" w:rsidRPr="00F93DD6" w:rsidRDefault="00000000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 xml:space="preserve">Standar Deviasi </w:t>
      </w:r>
      <m:oMath>
        <m:d>
          <m:dPr>
            <m:ctrlPr>
              <w:rPr>
                <w:rFonts w:ascii="Cambria Math" w:hAnsi="Cambria Math" w:cs="Times New Roman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e>
        </m:d>
      </m:oMath>
      <w:r w:rsidRPr="00F93DD6">
        <w:rPr>
          <w:rFonts w:ascii="Times New Roman" w:hAnsi="Times New Roman" w:cs="Times New Roman"/>
          <w:bCs/>
          <w:sz w:val="24"/>
          <w:szCs w:val="24"/>
        </w:rPr>
        <w:t xml:space="preserve"> :</w:t>
      </w:r>
    </w:p>
    <w:p w14:paraId="5FD3E9A3" w14:textId="77777777" w:rsidR="003E2CBD" w:rsidRPr="00F93DD6" w:rsidRDefault="00000000" w:rsidP="00897C0E">
      <w:pPr>
        <w:tabs>
          <w:tab w:val="left" w:pos="720"/>
        </w:tabs>
        <w:spacing w:line="36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Hitung selisih kuadrat:</w:t>
      </w:r>
    </w:p>
    <w:p w14:paraId="0C2F54F3" w14:textId="268FA71D" w:rsidR="003E2CBD" w:rsidRPr="00897C0E" w:rsidRDefault="00000000" w:rsidP="00897C0E">
      <w:pPr>
        <w:spacing w:line="36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e>
          </m:nary>
          <m:sSup>
            <m:sSup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=183.3330</m:t>
          </m:r>
        </m:oMath>
      </m:oMathPara>
    </w:p>
    <w:p w14:paraId="5E16D04A" w14:textId="77777777" w:rsidR="003E2CBD" w:rsidRPr="00F93DD6" w:rsidRDefault="00000000" w:rsidP="00897C0E">
      <w:pPr>
        <w:tabs>
          <w:tab w:val="left" w:pos="720"/>
        </w:tabs>
        <w:spacing w:line="36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Variansi:</w:t>
      </w:r>
    </w:p>
    <w:p w14:paraId="011F0881" w14:textId="34BFC7EF" w:rsidR="003E2CBD" w:rsidRPr="00897C0E" w:rsidRDefault="00000000" w:rsidP="00897C0E">
      <w:pPr>
        <w:spacing w:line="36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183.3330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23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≈7.9667</m:t>
          </m:r>
        </m:oMath>
      </m:oMathPara>
    </w:p>
    <w:p w14:paraId="765B093B" w14:textId="77777777" w:rsidR="003E2CBD" w:rsidRPr="00F93DD6" w:rsidRDefault="00000000" w:rsidP="00897C0E">
      <w:pPr>
        <w:tabs>
          <w:tab w:val="left" w:pos="720"/>
        </w:tabs>
        <w:spacing w:line="36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lastRenderedPageBreak/>
        <w:t>Standar Deviasi:</w:t>
      </w:r>
    </w:p>
    <w:p w14:paraId="32144850" w14:textId="1559AE43" w:rsidR="003E2CBD" w:rsidRPr="00897C0E" w:rsidRDefault="00000000" w:rsidP="00897C0E">
      <w:pPr>
        <w:spacing w:line="36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7.9667</m:t>
              </m:r>
            </m:e>
          </m:ra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≈2.8215</m:t>
          </m:r>
        </m:oMath>
      </m:oMathPara>
    </w:p>
    <w:p w14:paraId="62B2522C" w14:textId="77777777" w:rsidR="003E2CBD" w:rsidRPr="00F93DD6" w:rsidRDefault="00000000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2.3. Jumlah Luka Berat (X3)</w:t>
      </w:r>
    </w:p>
    <w:p w14:paraId="2D3B67F9" w14:textId="77777777" w:rsidR="00E97922" w:rsidRDefault="00E97922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5F1D4AB1" w14:textId="6E617E69" w:rsidR="003E2CBD" w:rsidRPr="00F93DD6" w:rsidRDefault="00000000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Data:</w:t>
      </w:r>
    </w:p>
    <w:p w14:paraId="5306D544" w14:textId="7F6866CD" w:rsidR="003E2CBD" w:rsidRPr="00F93DD6" w:rsidRDefault="00F93DD6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17,15,12,6,8,19,12,17,12,10,16,10,15,12,13,1,1,19,13,17,10,9,9,1</m:t>
          </m:r>
        </m:oMath>
      </m:oMathPara>
    </w:p>
    <w:p w14:paraId="10616C3C" w14:textId="7223E2E6" w:rsidR="003E2CBD" w:rsidRPr="00F93DD6" w:rsidRDefault="00000000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 xml:space="preserve">Rata-Rata </w:t>
      </w:r>
      <m:oMath>
        <m:d>
          <m:dPr>
            <m:ctrlPr>
              <w:rPr>
                <w:rFonts w:ascii="Cambria Math" w:hAnsi="Cambria Math" w:cs="Times New Roman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:</m:t>
        </m:r>
      </m:oMath>
    </w:p>
    <w:p w14:paraId="2ABE59E4" w14:textId="435DFAB2" w:rsidR="003E2CBD" w:rsidRPr="00F93DD6" w:rsidRDefault="00000000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276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24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=11.5</m:t>
          </m:r>
        </m:oMath>
      </m:oMathPara>
    </w:p>
    <w:p w14:paraId="7022D51C" w14:textId="5A702014" w:rsidR="003E2CBD" w:rsidRPr="00F93DD6" w:rsidRDefault="00000000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 xml:space="preserve">Standar Deviasi </w:t>
      </w:r>
      <m:oMath>
        <m:d>
          <m:dPr>
            <m:ctrlPr>
              <w:rPr>
                <w:rFonts w:ascii="Cambria Math" w:hAnsi="Cambria Math" w:cs="Times New Roman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sub>
            </m:sSub>
          </m:e>
        </m:d>
      </m:oMath>
      <w:r w:rsidRPr="00F93DD6">
        <w:rPr>
          <w:rFonts w:ascii="Times New Roman" w:hAnsi="Times New Roman" w:cs="Times New Roman"/>
          <w:bCs/>
          <w:sz w:val="24"/>
          <w:szCs w:val="24"/>
        </w:rPr>
        <w:t xml:space="preserve"> :</w:t>
      </w:r>
    </w:p>
    <w:p w14:paraId="07FA9117" w14:textId="77777777" w:rsidR="003E2CBD" w:rsidRPr="00F93DD6" w:rsidRDefault="00000000" w:rsidP="00132E6B">
      <w:pPr>
        <w:tabs>
          <w:tab w:val="left" w:pos="720"/>
        </w:tabs>
        <w:spacing w:line="36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Hitung selisih kuadrat:</w:t>
      </w:r>
    </w:p>
    <w:p w14:paraId="0DD47DA4" w14:textId="5EE85671" w:rsidR="003E2CBD" w:rsidRPr="00132E6B" w:rsidRDefault="00000000" w:rsidP="00132E6B">
      <w:pPr>
        <w:spacing w:line="36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e>
          </m:nary>
          <m:sSup>
            <m:sSup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3-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=688</m:t>
          </m:r>
        </m:oMath>
      </m:oMathPara>
    </w:p>
    <w:p w14:paraId="7999A894" w14:textId="77777777" w:rsidR="003E2CBD" w:rsidRPr="00F93DD6" w:rsidRDefault="00000000" w:rsidP="00132E6B">
      <w:pPr>
        <w:tabs>
          <w:tab w:val="left" w:pos="720"/>
        </w:tabs>
        <w:spacing w:line="36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Variansi:</w:t>
      </w:r>
    </w:p>
    <w:p w14:paraId="79363F4E" w14:textId="51E7A90C" w:rsidR="003E2CBD" w:rsidRPr="00132E6B" w:rsidRDefault="00000000" w:rsidP="00132E6B">
      <w:pPr>
        <w:spacing w:line="36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688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23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≈29.913</m:t>
          </m:r>
        </m:oMath>
      </m:oMathPara>
    </w:p>
    <w:p w14:paraId="2A68766A" w14:textId="77777777" w:rsidR="003E2CBD" w:rsidRPr="00F93DD6" w:rsidRDefault="00000000" w:rsidP="00132E6B">
      <w:pPr>
        <w:tabs>
          <w:tab w:val="left" w:pos="720"/>
        </w:tabs>
        <w:spacing w:line="36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Standar Deviasi:</w:t>
      </w:r>
    </w:p>
    <w:p w14:paraId="790D9113" w14:textId="6510BA53" w:rsidR="003E2CBD" w:rsidRPr="00132E6B" w:rsidRDefault="00000000" w:rsidP="00132E6B">
      <w:pPr>
        <w:spacing w:line="36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29.913</m:t>
              </m:r>
            </m:e>
          </m:ra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≈5.470</m:t>
          </m:r>
        </m:oMath>
      </m:oMathPara>
    </w:p>
    <w:p w14:paraId="623DD7A1" w14:textId="091137C5" w:rsidR="003E2CBD" w:rsidRPr="00897C0E" w:rsidRDefault="00000000" w:rsidP="00116E0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97C0E">
        <w:rPr>
          <w:rFonts w:ascii="Times New Roman" w:hAnsi="Times New Roman" w:cs="Times New Roman"/>
          <w:b/>
          <w:sz w:val="24"/>
          <w:szCs w:val="24"/>
        </w:rPr>
        <w:t>Jumlah Luka Ringan (X4)</w:t>
      </w:r>
    </w:p>
    <w:p w14:paraId="085FF010" w14:textId="315FA356" w:rsidR="003E2CBD" w:rsidRPr="00F93DD6" w:rsidRDefault="00000000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Data:</w:t>
      </w:r>
      <w:r w:rsidRPr="00F93DD6">
        <w:rPr>
          <w:rFonts w:ascii="Times New Roman" w:hAnsi="Times New Roman" w:cs="Times New Roman"/>
          <w:bCs/>
          <w:sz w:val="24"/>
          <w:szCs w:val="24"/>
        </w:rPr>
        <w:br/>
      </w: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19,33,26,11,34,41,26,17,49,45,42,10,27,47,43,40,17,46,13,44,41,39,42,33</m:t>
          </m:r>
        </m:oMath>
      </m:oMathPara>
    </w:p>
    <w:p w14:paraId="5B44D6EF" w14:textId="08303CE6" w:rsidR="003E2CBD" w:rsidRPr="00F93DD6" w:rsidRDefault="00000000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 xml:space="preserve">Rata-Rata </w:t>
      </w:r>
      <m:oMath>
        <m:d>
          <m:dPr>
            <m:ctrlPr>
              <w:rPr>
                <w:rFonts w:ascii="Cambria Math" w:hAnsi="Cambria Math" w:cs="Times New Roman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4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:</m:t>
        </m:r>
      </m:oMath>
    </w:p>
    <w:p w14:paraId="544837DD" w14:textId="21F27FF6" w:rsidR="003E2CBD" w:rsidRPr="00F93DD6" w:rsidRDefault="00000000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789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24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=32.875</m:t>
          </m:r>
        </m:oMath>
      </m:oMathPara>
    </w:p>
    <w:p w14:paraId="6145E648" w14:textId="21DEB246" w:rsidR="003E2CBD" w:rsidRPr="00F93DD6" w:rsidRDefault="00000000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 xml:space="preserve">Standar Deviasi </w:t>
      </w:r>
      <m:oMath>
        <m:d>
          <m:dPr>
            <m:ctrlPr>
              <w:rPr>
                <w:rFonts w:ascii="Cambria Math" w:hAnsi="Cambria Math" w:cs="Times New Roman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4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:</m:t>
        </m:r>
      </m:oMath>
    </w:p>
    <w:p w14:paraId="4036C113" w14:textId="77777777" w:rsidR="003E2CBD" w:rsidRPr="00F93DD6" w:rsidRDefault="00000000" w:rsidP="00897C0E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Hitung selisih kuadrat:</w:t>
      </w:r>
    </w:p>
    <w:p w14:paraId="2E11CA2C" w14:textId="662EB079" w:rsidR="003E2CBD" w:rsidRPr="00132E6B" w:rsidRDefault="00000000" w:rsidP="00897C0E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e>
          </m:nary>
          <m:sSup>
            <m:sSup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4-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4</m:t>
                      </m:r>
                    </m:sub>
                  </m:sSub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=2,553.875</m:t>
          </m:r>
        </m:oMath>
      </m:oMathPara>
    </w:p>
    <w:p w14:paraId="064C3C89" w14:textId="77777777" w:rsidR="003E2CBD" w:rsidRPr="00F93DD6" w:rsidRDefault="00000000" w:rsidP="00897C0E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Variansi:</w:t>
      </w:r>
    </w:p>
    <w:p w14:paraId="779479BF" w14:textId="71E91BAC" w:rsidR="003E2CBD" w:rsidRPr="00132E6B" w:rsidRDefault="00000000" w:rsidP="00897C0E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2,553.875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23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≈111.912</m:t>
          </m:r>
        </m:oMath>
      </m:oMathPara>
    </w:p>
    <w:p w14:paraId="4F793496" w14:textId="77777777" w:rsidR="003E2CBD" w:rsidRPr="00F93DD6" w:rsidRDefault="00000000" w:rsidP="00897C0E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lastRenderedPageBreak/>
        <w:t>Standar Deviasi:</w:t>
      </w:r>
    </w:p>
    <w:p w14:paraId="4E78EBD0" w14:textId="78C5BDBC" w:rsidR="003E2CBD" w:rsidRPr="00132E6B" w:rsidRDefault="00000000" w:rsidP="00897C0E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111.912</m:t>
              </m:r>
            </m:e>
          </m:ra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≈10.582</m:t>
          </m:r>
        </m:oMath>
      </m:oMathPara>
    </w:p>
    <w:p w14:paraId="1140F45F" w14:textId="1DE11A6E" w:rsidR="003E2CBD" w:rsidRPr="00897C0E" w:rsidRDefault="00000000" w:rsidP="00116E0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97C0E">
        <w:rPr>
          <w:rFonts w:ascii="Times New Roman" w:hAnsi="Times New Roman" w:cs="Times New Roman"/>
          <w:b/>
          <w:sz w:val="24"/>
          <w:szCs w:val="24"/>
        </w:rPr>
        <w:t>Jumlah Kendaraan (X5)</w:t>
      </w:r>
    </w:p>
    <w:p w14:paraId="14413622" w14:textId="77777777" w:rsidR="003E2CBD" w:rsidRPr="00F93DD6" w:rsidRDefault="00000000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Data:</w:t>
      </w:r>
    </w:p>
    <w:p w14:paraId="17F3FB24" w14:textId="626C338C" w:rsidR="003E2CBD" w:rsidRPr="00F93DD6" w:rsidRDefault="00F93DD6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0"/>
              <w:szCs w:val="20"/>
            </w:rPr>
            <m:t>411,343,162,121,387,299,245,252,356,208,234,142,251,193,194,125,206,149,187,215,386,177,316,484</m:t>
          </m:r>
          <m:r>
            <m:rPr>
              <m:sty m:val="p"/>
            </m:rPr>
            <w:rPr>
              <w:rFonts w:ascii="Times New Roman" w:hAnsi="Times New Roman" w:cs="Times New Roman"/>
              <w:sz w:val="24"/>
              <w:szCs w:val="24"/>
            </w:rPr>
            <w:br/>
          </m:r>
        </m:oMath>
      </m:oMathPara>
      <w:r w:rsidRPr="00F93DD6">
        <w:rPr>
          <w:rFonts w:ascii="Times New Roman" w:hAnsi="Times New Roman" w:cs="Times New Roman"/>
          <w:bCs/>
          <w:sz w:val="24"/>
          <w:szCs w:val="24"/>
        </w:rPr>
        <w:t xml:space="preserve">Rata-Rata </w:t>
      </w:r>
      <m:oMath>
        <m:d>
          <m:dPr>
            <m:ctrlPr>
              <w:rPr>
                <w:rFonts w:ascii="Cambria Math" w:hAnsi="Cambria Math" w:cs="Times New Roman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5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:</m:t>
        </m:r>
      </m:oMath>
    </w:p>
    <w:p w14:paraId="57E870D1" w14:textId="553A0710" w:rsidR="003E2CBD" w:rsidRPr="00F93DD6" w:rsidRDefault="00000000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6,643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24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≈276.792</m:t>
          </m:r>
        </m:oMath>
      </m:oMathPara>
    </w:p>
    <w:p w14:paraId="2EDD6D27" w14:textId="5A2A6336" w:rsidR="003E2CBD" w:rsidRPr="00F93DD6" w:rsidRDefault="00000000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 xml:space="preserve">Standar Deviasi </w:t>
      </w:r>
      <m:oMath>
        <m:d>
          <m:dPr>
            <m:ctrlPr>
              <w:rPr>
                <w:rFonts w:ascii="Cambria Math" w:hAnsi="Cambria Math" w:cs="Times New Roman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5</m:t>
                </m:r>
              </m:sub>
            </m:sSub>
          </m:e>
        </m:d>
      </m:oMath>
      <w:r w:rsidRPr="00F93DD6">
        <w:rPr>
          <w:rFonts w:ascii="Times New Roman" w:hAnsi="Times New Roman" w:cs="Times New Roman"/>
          <w:bCs/>
          <w:sz w:val="24"/>
          <w:szCs w:val="24"/>
        </w:rPr>
        <w:t xml:space="preserve"> :</w:t>
      </w:r>
    </w:p>
    <w:p w14:paraId="35FD5C33" w14:textId="77777777" w:rsidR="003E2CBD" w:rsidRPr="00F93DD6" w:rsidRDefault="00000000" w:rsidP="00897C0E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Hitung selisih kuadrat:</w:t>
      </w:r>
    </w:p>
    <w:p w14:paraId="41451E3E" w14:textId="149D694A" w:rsidR="003E2CBD" w:rsidRPr="00132E6B" w:rsidRDefault="00000000" w:rsidP="00897C0E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e>
          </m:nary>
          <m:sSup>
            <m:sSup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5-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5</m:t>
                      </m:r>
                    </m:sub>
                  </m:sSub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=33,540.667</m:t>
          </m:r>
        </m:oMath>
      </m:oMathPara>
    </w:p>
    <w:p w14:paraId="5F4F198B" w14:textId="77777777" w:rsidR="003E2CBD" w:rsidRPr="00F93DD6" w:rsidRDefault="00000000" w:rsidP="00897C0E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Variansi:</w:t>
      </w:r>
    </w:p>
    <w:p w14:paraId="55D154AC" w14:textId="797CA209" w:rsidR="003E2CBD" w:rsidRPr="00132E6B" w:rsidRDefault="00000000" w:rsidP="00897C0E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33,540.667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23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≈1,458.294</m:t>
          </m:r>
        </m:oMath>
      </m:oMathPara>
    </w:p>
    <w:p w14:paraId="5D04FCA6" w14:textId="77777777" w:rsidR="003E2CBD" w:rsidRPr="00F93DD6" w:rsidRDefault="00000000" w:rsidP="00897C0E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Standar Deviasi:</w:t>
      </w:r>
    </w:p>
    <w:p w14:paraId="7660332F" w14:textId="7B46EB6C" w:rsidR="003E2CBD" w:rsidRPr="00132E6B" w:rsidRDefault="00000000" w:rsidP="00897C0E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1,458.294</m:t>
              </m:r>
            </m:e>
          </m:ra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≈38.203</m:t>
          </m:r>
        </m:oMath>
      </m:oMathPara>
    </w:p>
    <w:p w14:paraId="5A16F36F" w14:textId="5FBFA45B" w:rsidR="003E2CBD" w:rsidRPr="00897C0E" w:rsidRDefault="00000000" w:rsidP="00116E0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97C0E">
        <w:rPr>
          <w:rFonts w:ascii="Times New Roman" w:hAnsi="Times New Roman" w:cs="Times New Roman"/>
          <w:b/>
          <w:sz w:val="24"/>
          <w:szCs w:val="24"/>
        </w:rPr>
        <w:t>Kecepatan Rata-rata (X6)</w:t>
      </w:r>
    </w:p>
    <w:p w14:paraId="371E23C8" w14:textId="6C52F0B6" w:rsidR="003E2CBD" w:rsidRPr="00F93DD6" w:rsidRDefault="00000000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Data:</w:t>
      </w:r>
      <w:r w:rsidRPr="00F93DD6">
        <w:rPr>
          <w:rFonts w:ascii="Times New Roman" w:hAnsi="Times New Roman" w:cs="Times New Roman"/>
          <w:bCs/>
          <w:sz w:val="24"/>
          <w:szCs w:val="24"/>
        </w:rPr>
        <w:br/>
      </w: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46,43,55,48,64,52,59,78,47,59,62,45,42,58,67,64,66,48,79,59,74,44,74,43</m:t>
          </m:r>
          <m:r>
            <m:rPr>
              <m:sty m:val="p"/>
            </m:rPr>
            <w:rPr>
              <w:rFonts w:ascii="Times New Roman" w:hAnsi="Times New Roman" w:cs="Times New Roman"/>
              <w:sz w:val="24"/>
              <w:szCs w:val="24"/>
            </w:rPr>
            <w:br/>
          </m:r>
        </m:oMath>
      </m:oMathPara>
      <w:r w:rsidRPr="00F93DD6">
        <w:rPr>
          <w:rFonts w:ascii="Times New Roman" w:hAnsi="Times New Roman" w:cs="Times New Roman"/>
          <w:bCs/>
          <w:sz w:val="24"/>
          <w:szCs w:val="24"/>
        </w:rPr>
        <w:t xml:space="preserve">Rata-Rata </w:t>
      </w:r>
      <m:oMath>
        <m:d>
          <m:dPr>
            <m:ctrlPr>
              <w:rPr>
                <w:rFonts w:ascii="Cambria Math" w:hAnsi="Cambria Math" w:cs="Times New Roman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μ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6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:</m:t>
        </m:r>
      </m:oMath>
    </w:p>
    <w:p w14:paraId="4D4BF467" w14:textId="5FDE1EA6" w:rsidR="003E2CBD" w:rsidRPr="00F93DD6" w:rsidRDefault="00000000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1,424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24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≈59.333</m:t>
          </m:r>
        </m:oMath>
      </m:oMathPara>
    </w:p>
    <w:p w14:paraId="4CCA5541" w14:textId="6D8A65DF" w:rsidR="003E2CBD" w:rsidRPr="00F93DD6" w:rsidRDefault="00000000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 xml:space="preserve">Standar Deviasi </w:t>
      </w:r>
      <m:oMath>
        <m:d>
          <m:dPr>
            <m:ctrlPr>
              <w:rPr>
                <w:rFonts w:ascii="Cambria Math" w:hAnsi="Cambria Math" w:cs="Times New Roman"/>
                <w:bCs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σ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6</m:t>
                </m:r>
              </m:sub>
            </m:sSub>
          </m:e>
        </m:d>
      </m:oMath>
      <w:r w:rsidRPr="00F93DD6">
        <w:rPr>
          <w:rFonts w:ascii="Times New Roman" w:hAnsi="Times New Roman" w:cs="Times New Roman"/>
          <w:bCs/>
          <w:sz w:val="24"/>
          <w:szCs w:val="24"/>
        </w:rPr>
        <w:t xml:space="preserve"> :</w:t>
      </w:r>
    </w:p>
    <w:p w14:paraId="4963C467" w14:textId="77777777" w:rsidR="003E2CBD" w:rsidRPr="00F93DD6" w:rsidRDefault="00000000" w:rsidP="00132E6B">
      <w:pPr>
        <w:tabs>
          <w:tab w:val="left" w:pos="720"/>
        </w:tabs>
        <w:spacing w:line="36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Hitung selisih kuadrat:</w:t>
      </w:r>
    </w:p>
    <w:p w14:paraId="73696A72" w14:textId="6A779257" w:rsidR="003E2CBD" w:rsidRPr="00132E6B" w:rsidRDefault="00000000" w:rsidP="00132E6B">
      <w:pPr>
        <w:spacing w:line="36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naryPr>
            <m:sub/>
            <m:sup/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</m:e>
          </m:nary>
          <m:sSup>
            <m:sSup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b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6-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6</m:t>
                      </m:r>
                    </m:sub>
                  </m:sSub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=1,940.667</m:t>
          </m:r>
        </m:oMath>
      </m:oMathPara>
    </w:p>
    <w:p w14:paraId="35195031" w14:textId="77777777" w:rsidR="003E2CBD" w:rsidRPr="00F93DD6" w:rsidRDefault="00000000" w:rsidP="00132E6B">
      <w:pPr>
        <w:tabs>
          <w:tab w:val="left" w:pos="720"/>
        </w:tabs>
        <w:spacing w:line="36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Variansi:</w:t>
      </w:r>
    </w:p>
    <w:p w14:paraId="2178DE83" w14:textId="20152AC4" w:rsidR="003E2CBD" w:rsidRPr="00132E6B" w:rsidRDefault="00000000" w:rsidP="00132E6B">
      <w:pPr>
        <w:spacing w:line="36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6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1,940.667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23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≈84.375</m:t>
          </m:r>
        </m:oMath>
      </m:oMathPara>
    </w:p>
    <w:p w14:paraId="1BD01C03" w14:textId="77777777" w:rsidR="003E2CBD" w:rsidRPr="00F93DD6" w:rsidRDefault="00000000" w:rsidP="00132E6B">
      <w:pPr>
        <w:tabs>
          <w:tab w:val="left" w:pos="720"/>
        </w:tabs>
        <w:spacing w:line="36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Standar Deviasi:</w:t>
      </w:r>
    </w:p>
    <w:p w14:paraId="2B58FFCA" w14:textId="78F079EC" w:rsidR="003E2CBD" w:rsidRPr="00132E6B" w:rsidRDefault="00000000" w:rsidP="00132E6B">
      <w:pPr>
        <w:spacing w:line="36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σ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84.375</m:t>
              </m:r>
            </m:e>
          </m:rad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≈9.185</m:t>
          </m:r>
        </m:oMath>
      </m:oMathPara>
    </w:p>
    <w:p w14:paraId="6CC41F8B" w14:textId="77777777" w:rsidR="00897C0E" w:rsidRDefault="00897C0E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FF8629B" w14:textId="7509CB87" w:rsidR="003E2CBD" w:rsidRPr="00F93DD6" w:rsidRDefault="00806323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C. 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Pr="00F93DD6">
        <w:rPr>
          <w:rFonts w:ascii="Times New Roman" w:hAnsi="Times New Roman" w:cs="Times New Roman"/>
          <w:bCs/>
          <w:sz w:val="24"/>
          <w:szCs w:val="24"/>
        </w:rPr>
        <w:t xml:space="preserve"> Proses Normalisasi </w:t>
      </w:r>
      <w:r>
        <w:rPr>
          <w:rFonts w:ascii="Times New Roman" w:hAnsi="Times New Roman" w:cs="Times New Roman"/>
          <w:bCs/>
          <w:sz w:val="24"/>
          <w:szCs w:val="24"/>
        </w:rPr>
        <w:t>Data</w:t>
      </w:r>
    </w:p>
    <w:p w14:paraId="734470A7" w14:textId="77777777" w:rsidR="003E2CBD" w:rsidRPr="00F93DD6" w:rsidRDefault="00000000" w:rsidP="00806323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Kita akan menghitung nilai Z-score untuk 10 data pertama pada masing-masing variabel.</w:t>
      </w:r>
    </w:p>
    <w:p w14:paraId="76A36F5C" w14:textId="77777777" w:rsidR="00FB7FD4" w:rsidRPr="00F93DD6" w:rsidRDefault="00FB7FD4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7C065D30" w14:textId="430607F9" w:rsidR="003E2CBD" w:rsidRPr="00795253" w:rsidRDefault="00000000" w:rsidP="004C770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95253">
        <w:rPr>
          <w:rFonts w:ascii="Times New Roman" w:hAnsi="Times New Roman" w:cs="Times New Roman"/>
          <w:b/>
          <w:sz w:val="24"/>
          <w:szCs w:val="24"/>
        </w:rPr>
        <w:t>Jumlah Kecelakaan (X1)</w:t>
      </w:r>
    </w:p>
    <w:p w14:paraId="1A81AA84" w14:textId="77777777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C7706">
        <w:rPr>
          <w:rFonts w:ascii="Times New Roman" w:hAnsi="Times New Roman" w:cs="Times New Roman"/>
          <w:bCs/>
          <w:sz w:val="24"/>
          <w:szCs w:val="24"/>
        </w:rPr>
        <w:t>Rumus:</w:t>
      </w:r>
    </w:p>
    <w:p w14:paraId="6866339C" w14:textId="0AD7DA64" w:rsidR="003E2CBD" w:rsidRPr="004C7706" w:rsidRDefault="00F93DD6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Z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μ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σ</m:t>
              </m:r>
            </m:den>
          </m:f>
        </m:oMath>
      </m:oMathPara>
    </w:p>
    <w:p w14:paraId="5FC0C869" w14:textId="77777777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C7706">
        <w:rPr>
          <w:rFonts w:ascii="Times New Roman" w:hAnsi="Times New Roman" w:cs="Times New Roman"/>
          <w:bCs/>
          <w:sz w:val="24"/>
          <w:szCs w:val="24"/>
        </w:rPr>
        <w:t>Perhitungan:</w:t>
      </w:r>
    </w:p>
    <w:p w14:paraId="6E6A984D" w14:textId="77777777" w:rsidR="003E2CBD" w:rsidRPr="004C770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C7706">
        <w:rPr>
          <w:rFonts w:ascii="Times New Roman" w:hAnsi="Times New Roman" w:cs="Times New Roman"/>
          <w:bCs/>
          <w:sz w:val="24"/>
          <w:szCs w:val="24"/>
        </w:rPr>
        <w:t>Batang Onang (2019):</w:t>
      </w:r>
    </w:p>
    <w:p w14:paraId="7BC0A7D2" w14:textId="229898C2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93-117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41.75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-24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41.75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≈-0.5746</m:t>
          </m:r>
        </m:oMath>
      </m:oMathPara>
    </w:p>
    <w:p w14:paraId="58282110" w14:textId="77777777" w:rsidR="003E2CBD" w:rsidRPr="004C770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C7706">
        <w:rPr>
          <w:rFonts w:ascii="Times New Roman" w:hAnsi="Times New Roman" w:cs="Times New Roman"/>
          <w:bCs/>
          <w:sz w:val="24"/>
          <w:szCs w:val="24"/>
        </w:rPr>
        <w:t>Dolok (2019):</w:t>
      </w:r>
    </w:p>
    <w:p w14:paraId="6FC6AB18" w14:textId="1DB339B7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103-117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41.75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-14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41.75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≈-0.3353</m:t>
          </m:r>
        </m:oMath>
      </m:oMathPara>
    </w:p>
    <w:p w14:paraId="4BDE84A6" w14:textId="77777777" w:rsidR="003E2CBD" w:rsidRPr="004C770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C7706">
        <w:rPr>
          <w:rFonts w:ascii="Times New Roman" w:hAnsi="Times New Roman" w:cs="Times New Roman"/>
          <w:bCs/>
          <w:sz w:val="24"/>
          <w:szCs w:val="24"/>
        </w:rPr>
        <w:t>Dolok Sigompulon (2019):</w:t>
      </w:r>
    </w:p>
    <w:p w14:paraId="3EF47862" w14:textId="5A7B8D68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56-117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41.75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-61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41.75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≈-1.4602</m:t>
          </m:r>
        </m:oMath>
      </m:oMathPara>
    </w:p>
    <w:p w14:paraId="5F7852CE" w14:textId="77777777" w:rsidR="003E2CBD" w:rsidRPr="004C770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C7706">
        <w:rPr>
          <w:rFonts w:ascii="Times New Roman" w:hAnsi="Times New Roman" w:cs="Times New Roman"/>
          <w:bCs/>
          <w:sz w:val="24"/>
          <w:szCs w:val="24"/>
        </w:rPr>
        <w:t>Halongonan (2019):</w:t>
      </w:r>
    </w:p>
    <w:p w14:paraId="61641773" w14:textId="3E2485C1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91-117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41.75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-26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41.75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≈-0.6227</m:t>
          </m:r>
        </m:oMath>
      </m:oMathPara>
    </w:p>
    <w:p w14:paraId="08552D4B" w14:textId="77777777" w:rsidR="003E2CBD" w:rsidRPr="004C770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C7706">
        <w:rPr>
          <w:rFonts w:ascii="Times New Roman" w:hAnsi="Times New Roman" w:cs="Times New Roman"/>
          <w:bCs/>
          <w:sz w:val="24"/>
          <w:szCs w:val="24"/>
        </w:rPr>
        <w:t>Halongonan Timur (2019):</w:t>
      </w:r>
    </w:p>
    <w:p w14:paraId="0CFF14CA" w14:textId="420A89A6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127-117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41.75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41.75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≈0.2395</m:t>
          </m:r>
        </m:oMath>
      </m:oMathPara>
    </w:p>
    <w:p w14:paraId="5D7A6690" w14:textId="77777777" w:rsidR="00795253" w:rsidRDefault="00795253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71A0DB32" w14:textId="77777777" w:rsidR="00795253" w:rsidRDefault="00795253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73C17D7B" w14:textId="3BBD8B96" w:rsidR="003E2CBD" w:rsidRPr="004C770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C7706">
        <w:rPr>
          <w:rFonts w:ascii="Times New Roman" w:hAnsi="Times New Roman" w:cs="Times New Roman"/>
          <w:bCs/>
          <w:sz w:val="24"/>
          <w:szCs w:val="24"/>
        </w:rPr>
        <w:t>Hulu Sihapas (2019):</w:t>
      </w:r>
    </w:p>
    <w:p w14:paraId="38F03B40" w14:textId="3FF21F47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165-117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41.75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48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41.75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≈1.1497</m:t>
          </m:r>
        </m:oMath>
      </m:oMathPara>
    </w:p>
    <w:p w14:paraId="55CB80CE" w14:textId="77777777" w:rsidR="003E2CBD" w:rsidRPr="004C770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C7706">
        <w:rPr>
          <w:rFonts w:ascii="Times New Roman" w:hAnsi="Times New Roman" w:cs="Times New Roman"/>
          <w:bCs/>
          <w:sz w:val="24"/>
          <w:szCs w:val="24"/>
        </w:rPr>
        <w:lastRenderedPageBreak/>
        <w:t>Padang Bolak (2019):</w:t>
      </w:r>
    </w:p>
    <w:p w14:paraId="7029A7AA" w14:textId="4584F0EE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169-117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41.75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52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41.75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≈1.2440</m:t>
          </m:r>
        </m:oMath>
      </m:oMathPara>
    </w:p>
    <w:p w14:paraId="5E925153" w14:textId="77777777" w:rsidR="003E2CBD" w:rsidRPr="004C770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C7706">
        <w:rPr>
          <w:rFonts w:ascii="Times New Roman" w:hAnsi="Times New Roman" w:cs="Times New Roman"/>
          <w:bCs/>
          <w:sz w:val="24"/>
          <w:szCs w:val="24"/>
        </w:rPr>
        <w:t>Padang Bolak Julu (2019):</w:t>
      </w:r>
    </w:p>
    <w:p w14:paraId="02AEAF83" w14:textId="5B089375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92-117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41.75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-25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41.75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≈-0.5986</m:t>
          </m:r>
        </m:oMath>
      </m:oMathPara>
    </w:p>
    <w:p w14:paraId="6DD71F28" w14:textId="77777777" w:rsidR="003E2CBD" w:rsidRPr="004C770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C7706">
        <w:rPr>
          <w:rFonts w:ascii="Times New Roman" w:hAnsi="Times New Roman" w:cs="Times New Roman"/>
          <w:bCs/>
          <w:sz w:val="24"/>
          <w:szCs w:val="24"/>
        </w:rPr>
        <w:t>Padang Bolak Tenggara (2019):</w:t>
      </w:r>
    </w:p>
    <w:p w14:paraId="066C3A60" w14:textId="1149BAFF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124-117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41.75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7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41.75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≈0.1676</m:t>
          </m:r>
        </m:oMath>
      </m:oMathPara>
    </w:p>
    <w:p w14:paraId="6AA63FCC" w14:textId="77777777" w:rsidR="003E2CBD" w:rsidRPr="004C770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C7706">
        <w:rPr>
          <w:rFonts w:ascii="Times New Roman" w:hAnsi="Times New Roman" w:cs="Times New Roman"/>
          <w:bCs/>
          <w:sz w:val="24"/>
          <w:szCs w:val="24"/>
        </w:rPr>
        <w:t>Portibi (2019):</w:t>
      </w:r>
    </w:p>
    <w:p w14:paraId="6AB28E64" w14:textId="34156186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153-117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41.75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36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41.75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≈0.8618</m:t>
          </m:r>
        </m:oMath>
      </m:oMathPara>
    </w:p>
    <w:p w14:paraId="4D06C9BA" w14:textId="77777777" w:rsidR="00795253" w:rsidRDefault="00795253" w:rsidP="004C770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2DE7DA50" w14:textId="38CA896C" w:rsidR="003E2CBD" w:rsidRPr="00795253" w:rsidRDefault="00000000" w:rsidP="004C770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95253">
        <w:rPr>
          <w:rFonts w:ascii="Times New Roman" w:hAnsi="Times New Roman" w:cs="Times New Roman"/>
          <w:b/>
          <w:sz w:val="24"/>
          <w:szCs w:val="24"/>
        </w:rPr>
        <w:t>Jumlah Meninggal (X2)</w:t>
      </w:r>
    </w:p>
    <w:p w14:paraId="0EE69C9C" w14:textId="77777777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C7706">
        <w:rPr>
          <w:rFonts w:ascii="Times New Roman" w:hAnsi="Times New Roman" w:cs="Times New Roman"/>
          <w:bCs/>
          <w:sz w:val="24"/>
          <w:szCs w:val="24"/>
        </w:rPr>
        <w:t>Perhitungan:</w:t>
      </w:r>
    </w:p>
    <w:p w14:paraId="3F5D14FE" w14:textId="77777777" w:rsidR="003E2CBD" w:rsidRPr="004C770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C7706">
        <w:rPr>
          <w:rFonts w:ascii="Times New Roman" w:hAnsi="Times New Roman" w:cs="Times New Roman"/>
          <w:bCs/>
          <w:sz w:val="24"/>
          <w:szCs w:val="24"/>
        </w:rPr>
        <w:t>Batang Onang (2019):</w:t>
      </w:r>
    </w:p>
    <w:p w14:paraId="0A49CCD5" w14:textId="1C4BCDA4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3-4.8333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2.8215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-1.8333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2.8215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≈-0.6499</m:t>
          </m:r>
        </m:oMath>
      </m:oMathPara>
    </w:p>
    <w:p w14:paraId="7C05206A" w14:textId="77777777" w:rsidR="003E2CBD" w:rsidRPr="004C770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C7706">
        <w:rPr>
          <w:rFonts w:ascii="Times New Roman" w:hAnsi="Times New Roman" w:cs="Times New Roman"/>
          <w:bCs/>
          <w:sz w:val="24"/>
          <w:szCs w:val="24"/>
        </w:rPr>
        <w:t>Dolok (2019):</w:t>
      </w:r>
    </w:p>
    <w:p w14:paraId="0AEBF3FB" w14:textId="2F5F34C7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3-4.8333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2.8215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≈-0.6499</m:t>
          </m:r>
        </m:oMath>
      </m:oMathPara>
    </w:p>
    <w:p w14:paraId="2ADAEC3F" w14:textId="77777777" w:rsidR="003E2CBD" w:rsidRPr="004C770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C7706">
        <w:rPr>
          <w:rFonts w:ascii="Times New Roman" w:hAnsi="Times New Roman" w:cs="Times New Roman"/>
          <w:bCs/>
          <w:sz w:val="24"/>
          <w:szCs w:val="24"/>
        </w:rPr>
        <w:t>Dolok Sigompulon (2019):</w:t>
      </w:r>
    </w:p>
    <w:p w14:paraId="57DF4DCC" w14:textId="1CB2A874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4-4.8333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2.8215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-0.8333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2.8215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≈-0.2955</m:t>
          </m:r>
        </m:oMath>
      </m:oMathPara>
    </w:p>
    <w:p w14:paraId="43475CCB" w14:textId="77777777" w:rsidR="003E2CBD" w:rsidRPr="004C770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C7706">
        <w:rPr>
          <w:rFonts w:ascii="Times New Roman" w:hAnsi="Times New Roman" w:cs="Times New Roman"/>
          <w:bCs/>
          <w:sz w:val="24"/>
          <w:szCs w:val="24"/>
        </w:rPr>
        <w:t>Halongonan (2019):</w:t>
      </w:r>
    </w:p>
    <w:p w14:paraId="04A2F2AF" w14:textId="73CDF0DC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7-4.8333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2.8215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2.1667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2.8215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≈0.7681</m:t>
          </m:r>
        </m:oMath>
      </m:oMathPara>
    </w:p>
    <w:p w14:paraId="79896321" w14:textId="77777777" w:rsidR="00795253" w:rsidRDefault="00795253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533B65F5" w14:textId="77777777" w:rsidR="00795253" w:rsidRDefault="00795253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2A743D0" w14:textId="26ACEE36" w:rsidR="003E2CBD" w:rsidRPr="004C770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C7706">
        <w:rPr>
          <w:rFonts w:ascii="Times New Roman" w:hAnsi="Times New Roman" w:cs="Times New Roman"/>
          <w:bCs/>
          <w:sz w:val="24"/>
          <w:szCs w:val="24"/>
        </w:rPr>
        <w:t>Halongonan Timur (2019):</w:t>
      </w:r>
    </w:p>
    <w:p w14:paraId="075A1ACC" w14:textId="181D9848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7-4.8333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2.8215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≈0.7681</m:t>
          </m:r>
        </m:oMath>
      </m:oMathPara>
    </w:p>
    <w:p w14:paraId="0D99FD6B" w14:textId="77777777" w:rsidR="003E2CBD" w:rsidRPr="004C770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C7706">
        <w:rPr>
          <w:rFonts w:ascii="Times New Roman" w:hAnsi="Times New Roman" w:cs="Times New Roman"/>
          <w:bCs/>
          <w:sz w:val="24"/>
          <w:szCs w:val="24"/>
        </w:rPr>
        <w:lastRenderedPageBreak/>
        <w:t>Hulu Sihapas (2019):</w:t>
      </w:r>
    </w:p>
    <w:p w14:paraId="3CE02D1B" w14:textId="5FB5EF94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4-4.8333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2.8215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≈-0.2955</m:t>
          </m:r>
        </m:oMath>
      </m:oMathPara>
    </w:p>
    <w:p w14:paraId="4BEA7047" w14:textId="77777777" w:rsidR="003E2CBD" w:rsidRPr="004C770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C7706">
        <w:rPr>
          <w:rFonts w:ascii="Times New Roman" w:hAnsi="Times New Roman" w:cs="Times New Roman"/>
          <w:bCs/>
          <w:sz w:val="24"/>
          <w:szCs w:val="24"/>
        </w:rPr>
        <w:t>Padang Bolak (2019):</w:t>
      </w:r>
    </w:p>
    <w:p w14:paraId="0358B253" w14:textId="7917654B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3-4.8333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2.8215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≈-0.6499</m:t>
          </m:r>
        </m:oMath>
      </m:oMathPara>
    </w:p>
    <w:p w14:paraId="3589D772" w14:textId="77777777" w:rsidR="003E2CBD" w:rsidRPr="004C770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C7706">
        <w:rPr>
          <w:rFonts w:ascii="Times New Roman" w:hAnsi="Times New Roman" w:cs="Times New Roman"/>
          <w:bCs/>
          <w:sz w:val="24"/>
          <w:szCs w:val="24"/>
        </w:rPr>
        <w:t>Padang Bolak Julu (2019):</w:t>
      </w:r>
    </w:p>
    <w:p w14:paraId="380B4239" w14:textId="0017C546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8-4.8333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2.8215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3.1667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2.8215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≈1.1227</m:t>
          </m:r>
        </m:oMath>
      </m:oMathPara>
    </w:p>
    <w:p w14:paraId="40FD1271" w14:textId="77777777" w:rsidR="003E2CBD" w:rsidRPr="004C770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C7706">
        <w:rPr>
          <w:rFonts w:ascii="Times New Roman" w:hAnsi="Times New Roman" w:cs="Times New Roman"/>
          <w:bCs/>
          <w:sz w:val="24"/>
          <w:szCs w:val="24"/>
        </w:rPr>
        <w:t>Padang Bolak Tenggara (2019):</w:t>
      </w:r>
    </w:p>
    <w:p w14:paraId="0ABFF6A3" w14:textId="22807C7A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8-4.8333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2.8215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≈1.1227</m:t>
          </m:r>
        </m:oMath>
      </m:oMathPara>
    </w:p>
    <w:p w14:paraId="5B421840" w14:textId="77777777" w:rsidR="003E2CBD" w:rsidRPr="004C770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C7706">
        <w:rPr>
          <w:rFonts w:ascii="Times New Roman" w:hAnsi="Times New Roman" w:cs="Times New Roman"/>
          <w:bCs/>
          <w:sz w:val="24"/>
          <w:szCs w:val="24"/>
        </w:rPr>
        <w:t>Portibi (2019):</w:t>
      </w:r>
    </w:p>
    <w:p w14:paraId="4272DC8A" w14:textId="51C66A88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8-4.8333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2.8215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≈1.1227</m:t>
          </m:r>
        </m:oMath>
      </m:oMathPara>
    </w:p>
    <w:p w14:paraId="2B981419" w14:textId="28C347C4" w:rsidR="003E2CBD" w:rsidRPr="00795253" w:rsidRDefault="00000000" w:rsidP="004C770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95253">
        <w:rPr>
          <w:rFonts w:ascii="Times New Roman" w:hAnsi="Times New Roman" w:cs="Times New Roman"/>
          <w:b/>
          <w:sz w:val="24"/>
          <w:szCs w:val="24"/>
        </w:rPr>
        <w:t>Jumlah Luka Berat (X3)</w:t>
      </w:r>
    </w:p>
    <w:p w14:paraId="72131BF7" w14:textId="77777777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C7706">
        <w:rPr>
          <w:rFonts w:ascii="Times New Roman" w:hAnsi="Times New Roman" w:cs="Times New Roman"/>
          <w:bCs/>
          <w:sz w:val="24"/>
          <w:szCs w:val="24"/>
        </w:rPr>
        <w:t>Perhitungan:</w:t>
      </w:r>
    </w:p>
    <w:p w14:paraId="0C99F708" w14:textId="77777777" w:rsidR="003E2CBD" w:rsidRPr="00F93DD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Batang Onang (2019):</w:t>
      </w:r>
    </w:p>
    <w:p w14:paraId="00616885" w14:textId="3EF917A5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17-11.5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5.470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5.5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5.470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≈1.0055</m:t>
          </m:r>
        </m:oMath>
      </m:oMathPara>
    </w:p>
    <w:p w14:paraId="3386DDCA" w14:textId="77777777" w:rsidR="003E2CBD" w:rsidRPr="00F93DD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Dolok (2019):</w:t>
      </w:r>
    </w:p>
    <w:p w14:paraId="3F9B0DE4" w14:textId="1259B4E1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15-11.5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5.470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3.5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5.470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≈0.6390</m:t>
          </m:r>
        </m:oMath>
      </m:oMathPara>
    </w:p>
    <w:p w14:paraId="031788EF" w14:textId="77777777" w:rsidR="003E2CBD" w:rsidRPr="00F93DD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Dolok Sigompulon (2019):</w:t>
      </w:r>
    </w:p>
    <w:p w14:paraId="4FB2A3C2" w14:textId="01B65F32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12-11.5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5.470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0.5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5.470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≈0.0914</m:t>
          </m:r>
        </m:oMath>
      </m:oMathPara>
    </w:p>
    <w:p w14:paraId="5BA5FE2E" w14:textId="77777777" w:rsidR="003E2CBD" w:rsidRPr="00F93DD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Halongonan (2019):</w:t>
      </w:r>
    </w:p>
    <w:p w14:paraId="349A241C" w14:textId="2D462CEC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6-11.5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5.470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-5.5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5.470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≈-1.0055</m:t>
          </m:r>
        </m:oMath>
      </m:oMathPara>
    </w:p>
    <w:p w14:paraId="63CA807C" w14:textId="77777777" w:rsidR="003E2CBD" w:rsidRPr="00F93DD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Halongonan Timur (2019):</w:t>
      </w:r>
    </w:p>
    <w:p w14:paraId="47C60127" w14:textId="35358947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8-11.5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5.470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-3.5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5.470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≈-0.6390</m:t>
          </m:r>
        </m:oMath>
      </m:oMathPara>
    </w:p>
    <w:p w14:paraId="08095030" w14:textId="77777777" w:rsidR="003E2CBD" w:rsidRPr="00F93DD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lastRenderedPageBreak/>
        <w:t>Hulu Sihapas (2019):</w:t>
      </w:r>
    </w:p>
    <w:p w14:paraId="7E98D6AD" w14:textId="0B651350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19-11.5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5.470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7.5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5.470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≈1.3719</m:t>
          </m:r>
        </m:oMath>
      </m:oMathPara>
    </w:p>
    <w:p w14:paraId="61B40647" w14:textId="77777777" w:rsidR="003E2CBD" w:rsidRPr="00F93DD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Padang Bolak (2019):</w:t>
      </w:r>
    </w:p>
    <w:p w14:paraId="471AADDD" w14:textId="3E284133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12-11.5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5.470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≈0.0914</m:t>
          </m:r>
        </m:oMath>
      </m:oMathPara>
    </w:p>
    <w:p w14:paraId="22348AF8" w14:textId="77777777" w:rsidR="003E2CBD" w:rsidRPr="00F93DD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Padang Bolak Julu (2019):</w:t>
      </w:r>
    </w:p>
    <w:p w14:paraId="1B38FEB8" w14:textId="4E6E43A4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17-11.5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5.470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≈1.0055</m:t>
          </m:r>
        </m:oMath>
      </m:oMathPara>
    </w:p>
    <w:p w14:paraId="5B057D9B" w14:textId="77777777" w:rsidR="003E2CBD" w:rsidRPr="00F93DD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Padang Bolak Tenggara (2019):</w:t>
      </w:r>
    </w:p>
    <w:p w14:paraId="70A839FF" w14:textId="2477CE1F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12-11.5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5.470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≈0.0914</m:t>
          </m:r>
        </m:oMath>
      </m:oMathPara>
    </w:p>
    <w:p w14:paraId="38978D2E" w14:textId="77777777" w:rsidR="003E2CBD" w:rsidRPr="00F93DD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Portibi (2019):</w:t>
      </w:r>
    </w:p>
    <w:p w14:paraId="249F3E80" w14:textId="5A718F43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10-11.5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5.470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-1.5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5.470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≈-0.2741</m:t>
          </m:r>
        </m:oMath>
      </m:oMathPara>
    </w:p>
    <w:p w14:paraId="64EA81F8" w14:textId="66A4E2EC" w:rsidR="003E2CBD" w:rsidRPr="00795253" w:rsidRDefault="00000000" w:rsidP="004C770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95253">
        <w:rPr>
          <w:rFonts w:ascii="Times New Roman" w:hAnsi="Times New Roman" w:cs="Times New Roman"/>
          <w:b/>
          <w:sz w:val="24"/>
          <w:szCs w:val="24"/>
        </w:rPr>
        <w:t>Jumlah Luka Ringan (X4)</w:t>
      </w:r>
    </w:p>
    <w:p w14:paraId="128CA5EC" w14:textId="77777777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C7706">
        <w:rPr>
          <w:rFonts w:ascii="Times New Roman" w:hAnsi="Times New Roman" w:cs="Times New Roman"/>
          <w:bCs/>
          <w:sz w:val="24"/>
          <w:szCs w:val="24"/>
        </w:rPr>
        <w:t>Perhitungan:</w:t>
      </w:r>
    </w:p>
    <w:p w14:paraId="22029F3F" w14:textId="77777777" w:rsidR="003E2CBD" w:rsidRPr="00F93DD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Batang Onang (2019):</w:t>
      </w:r>
    </w:p>
    <w:p w14:paraId="51748288" w14:textId="3144504E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19-32.875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10.582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-13.875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10.582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≈-1.3114</m:t>
          </m:r>
        </m:oMath>
      </m:oMathPara>
    </w:p>
    <w:p w14:paraId="4E0C312B" w14:textId="77777777" w:rsidR="003E2CBD" w:rsidRPr="00F93DD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Dolok (2019):</w:t>
      </w:r>
    </w:p>
    <w:p w14:paraId="3F45ECEA" w14:textId="3AC4898B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33-32.875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10.582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0.125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10.582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≈0.0118</m:t>
          </m:r>
        </m:oMath>
      </m:oMathPara>
    </w:p>
    <w:p w14:paraId="6822C80F" w14:textId="77777777" w:rsidR="003E2CBD" w:rsidRPr="00F93DD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Dolok Sigompulon (2019):</w:t>
      </w:r>
    </w:p>
    <w:p w14:paraId="296C6055" w14:textId="2AA3E7E8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26-32.875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10.582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-6.875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10.582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≈-0.6504</m:t>
          </m:r>
        </m:oMath>
      </m:oMathPara>
    </w:p>
    <w:p w14:paraId="15DFCB4E" w14:textId="77777777" w:rsidR="003E2CBD" w:rsidRPr="00F93DD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Halongonan (2019):</w:t>
      </w:r>
    </w:p>
    <w:p w14:paraId="3B2DAA3E" w14:textId="6E12604D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11-32.875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10.582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-21.875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10.582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≈-2.0661</m:t>
          </m:r>
        </m:oMath>
      </m:oMathPara>
    </w:p>
    <w:p w14:paraId="277410CF" w14:textId="77777777" w:rsidR="003E2CBD" w:rsidRPr="00F93DD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Halongonan Timur (2019):</w:t>
      </w:r>
    </w:p>
    <w:p w14:paraId="24BCE0CC" w14:textId="207CA902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34-32.875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10.582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1.125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10.582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≈0.1063</m:t>
          </m:r>
        </m:oMath>
      </m:oMathPara>
    </w:p>
    <w:p w14:paraId="1FE1CC57" w14:textId="77777777" w:rsidR="003E2CBD" w:rsidRPr="00F93DD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lastRenderedPageBreak/>
        <w:t>Hulu Sihapas (2019):</w:t>
      </w:r>
    </w:p>
    <w:p w14:paraId="13D9FE7E" w14:textId="2D57B7E4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41-32.875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10.582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8.125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10.582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≈0.7683</m:t>
          </m:r>
        </m:oMath>
      </m:oMathPara>
    </w:p>
    <w:p w14:paraId="3649F9D4" w14:textId="77777777" w:rsidR="003E2CBD" w:rsidRPr="00F93DD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Padang Bolak (2019):</w:t>
      </w:r>
    </w:p>
    <w:p w14:paraId="64D860CA" w14:textId="4B0B59AD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26-32.875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10.582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≈-0.6504</m:t>
          </m:r>
        </m:oMath>
      </m:oMathPara>
    </w:p>
    <w:p w14:paraId="32BEBF65" w14:textId="77777777" w:rsidR="003E2CBD" w:rsidRPr="00F93DD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Padang Bolak Julu (2019):</w:t>
      </w:r>
    </w:p>
    <w:p w14:paraId="54F32268" w14:textId="47529EF8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17-32.875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10.582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-15.875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10.582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≈-1.4996</m:t>
          </m:r>
        </m:oMath>
      </m:oMathPara>
    </w:p>
    <w:p w14:paraId="6DC7555A" w14:textId="77777777" w:rsidR="003E2CBD" w:rsidRPr="00F93DD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Padang Bolak Tenggara (2019):</w:t>
      </w:r>
    </w:p>
    <w:p w14:paraId="1D62140C" w14:textId="34D69C7F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49-32.875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10.582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16.125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10.582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≈1.5238</m:t>
          </m:r>
        </m:oMath>
      </m:oMathPara>
    </w:p>
    <w:p w14:paraId="59DC4137" w14:textId="77777777" w:rsidR="003E2CBD" w:rsidRPr="00F93DD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Portibi (2019):</w:t>
      </w:r>
    </w:p>
    <w:p w14:paraId="13C1C9CB" w14:textId="35F1C7D9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45-32.875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10.582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12.125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10.582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≈1.1464</m:t>
          </m:r>
        </m:oMath>
      </m:oMathPara>
    </w:p>
    <w:p w14:paraId="13A97E23" w14:textId="5EA264D4" w:rsidR="003E2CBD" w:rsidRPr="00795253" w:rsidRDefault="00000000" w:rsidP="004C770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95253">
        <w:rPr>
          <w:rFonts w:ascii="Times New Roman" w:hAnsi="Times New Roman" w:cs="Times New Roman"/>
          <w:b/>
          <w:sz w:val="24"/>
          <w:szCs w:val="24"/>
        </w:rPr>
        <w:t>Jumlah Kendaraan (X5)</w:t>
      </w:r>
    </w:p>
    <w:p w14:paraId="7FB46F1E" w14:textId="77777777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C7706">
        <w:rPr>
          <w:rFonts w:ascii="Times New Roman" w:hAnsi="Times New Roman" w:cs="Times New Roman"/>
          <w:bCs/>
          <w:sz w:val="24"/>
          <w:szCs w:val="24"/>
        </w:rPr>
        <w:t>Perhitungan:</w:t>
      </w:r>
    </w:p>
    <w:p w14:paraId="07576A58" w14:textId="77777777" w:rsidR="003E2CBD" w:rsidRPr="00F93DD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Batang Onang (2019):</w:t>
      </w:r>
    </w:p>
    <w:p w14:paraId="08238DB4" w14:textId="15A1C430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411-276.792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38.203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134.208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38.203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≈3.5146</m:t>
          </m:r>
        </m:oMath>
      </m:oMathPara>
    </w:p>
    <w:p w14:paraId="66ED98C1" w14:textId="77777777" w:rsidR="003E2CBD" w:rsidRPr="00F93DD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Dolok (2019):</w:t>
      </w:r>
    </w:p>
    <w:p w14:paraId="557B3D54" w14:textId="257D7DF7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343-276.792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38.203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66.208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38.203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≈1.7335</m:t>
          </m:r>
        </m:oMath>
      </m:oMathPara>
    </w:p>
    <w:p w14:paraId="6F1B63A2" w14:textId="77777777" w:rsidR="003E2CBD" w:rsidRPr="00F93DD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Dolok Sigompulon (2019):</w:t>
      </w:r>
    </w:p>
    <w:p w14:paraId="5BEF4882" w14:textId="29126A83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162-276.792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38.203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-114.792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38.203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≈-3.0051</m:t>
          </m:r>
        </m:oMath>
      </m:oMathPara>
    </w:p>
    <w:p w14:paraId="512A736F" w14:textId="77777777" w:rsidR="003E2CBD" w:rsidRPr="00F93DD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Halongonan (2019):</w:t>
      </w:r>
    </w:p>
    <w:p w14:paraId="244E38D7" w14:textId="134FFA25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121-276.792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38.203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-155.792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38.203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≈-4.0791</m:t>
          </m:r>
        </m:oMath>
      </m:oMathPara>
    </w:p>
    <w:p w14:paraId="3D2B2F94" w14:textId="77777777" w:rsidR="003E2CBD" w:rsidRPr="00F93DD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Halongonan Timur (2019):</w:t>
      </w:r>
    </w:p>
    <w:p w14:paraId="57695A7B" w14:textId="701BE1B6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387-276.792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38.203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110.208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38.203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≈2.8858</m:t>
          </m:r>
        </m:oMath>
      </m:oMathPara>
    </w:p>
    <w:p w14:paraId="6DA4B33A" w14:textId="77777777" w:rsidR="003E2CBD" w:rsidRPr="00F93DD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lastRenderedPageBreak/>
        <w:t>Hulu Sihapas (2019):</w:t>
      </w:r>
    </w:p>
    <w:p w14:paraId="7A6D3B9A" w14:textId="76F1F654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299-276.792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38.203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22.208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38.203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≈0.5814</m:t>
          </m:r>
        </m:oMath>
      </m:oMathPara>
    </w:p>
    <w:p w14:paraId="72DDDABD" w14:textId="77777777" w:rsidR="003E2CBD" w:rsidRPr="00F93DD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Padang Bolak (2019):</w:t>
      </w:r>
    </w:p>
    <w:p w14:paraId="4E266C94" w14:textId="45ECE03A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245-276.792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38.203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-31.792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38.203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≈-0.8326</m:t>
          </m:r>
        </m:oMath>
      </m:oMathPara>
    </w:p>
    <w:p w14:paraId="3146CD0F" w14:textId="77777777" w:rsidR="003E2CBD" w:rsidRPr="00F93DD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Padang Bolak Julu (2019):</w:t>
      </w:r>
    </w:p>
    <w:p w14:paraId="1E8F5EB8" w14:textId="77102F1E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252-276.792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38.203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-24.792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38.203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≈-0.6480</m:t>
          </m:r>
        </m:oMath>
      </m:oMathPara>
    </w:p>
    <w:p w14:paraId="721B80E7" w14:textId="77777777" w:rsidR="003E2CBD" w:rsidRPr="00F93DD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Padang Bolak Tenggara (2019):</w:t>
      </w:r>
    </w:p>
    <w:p w14:paraId="0CE722F5" w14:textId="471911F9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356-276.792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38.203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79.208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38.203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≈2.0746</m:t>
          </m:r>
        </m:oMath>
      </m:oMathPara>
    </w:p>
    <w:p w14:paraId="0FB74B60" w14:textId="77777777" w:rsidR="003E2CBD" w:rsidRPr="00F93DD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Portibi (2019):</w:t>
      </w:r>
    </w:p>
    <w:p w14:paraId="37A84116" w14:textId="5C90E9A4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208-276.792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38.203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-68.792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38.203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≈-1.8010</m:t>
          </m:r>
        </m:oMath>
      </m:oMathPara>
    </w:p>
    <w:p w14:paraId="04737A63" w14:textId="170304D7" w:rsidR="003E2CBD" w:rsidRPr="00795253" w:rsidRDefault="00000000" w:rsidP="004C770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795253">
        <w:rPr>
          <w:rFonts w:ascii="Times New Roman" w:hAnsi="Times New Roman" w:cs="Times New Roman"/>
          <w:b/>
          <w:sz w:val="24"/>
          <w:szCs w:val="24"/>
        </w:rPr>
        <w:t>Kecepatan Rata-rata (X6)</w:t>
      </w:r>
    </w:p>
    <w:p w14:paraId="1153BABE" w14:textId="77777777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C7706">
        <w:rPr>
          <w:rFonts w:ascii="Times New Roman" w:hAnsi="Times New Roman" w:cs="Times New Roman"/>
          <w:bCs/>
          <w:sz w:val="24"/>
          <w:szCs w:val="24"/>
        </w:rPr>
        <w:t>Perhitungan:</w:t>
      </w:r>
    </w:p>
    <w:p w14:paraId="6DC59CF8" w14:textId="77777777" w:rsidR="003E2CBD" w:rsidRPr="00F93DD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Batang Onang (2019):</w:t>
      </w:r>
    </w:p>
    <w:p w14:paraId="5EF90A20" w14:textId="32B9176B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46-59.333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9.185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-13.333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9.185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≈-1.4517</m:t>
          </m:r>
        </m:oMath>
      </m:oMathPara>
    </w:p>
    <w:p w14:paraId="4B6BB09F" w14:textId="77777777" w:rsidR="003E2CBD" w:rsidRPr="00F93DD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Dolok (2019):</w:t>
      </w:r>
    </w:p>
    <w:p w14:paraId="66249CD3" w14:textId="4C43E626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43-59.333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9.185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-16.333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9.185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≈-1.7780</m:t>
          </m:r>
        </m:oMath>
      </m:oMathPara>
    </w:p>
    <w:p w14:paraId="4834F13C" w14:textId="77777777" w:rsidR="003E2CBD" w:rsidRPr="00F93DD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Dolok Sigompulon (2019):</w:t>
      </w:r>
    </w:p>
    <w:p w14:paraId="2A26D7FA" w14:textId="712A2980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55-59.333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9.185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-4.333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9.185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≈-0.4717</m:t>
          </m:r>
        </m:oMath>
      </m:oMathPara>
    </w:p>
    <w:p w14:paraId="5322BC79" w14:textId="77777777" w:rsidR="003E2CBD" w:rsidRPr="00F93DD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Halongonan (2019):</w:t>
      </w:r>
    </w:p>
    <w:p w14:paraId="5EA77501" w14:textId="6CEBDC38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48-59.333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9.185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-11.333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9.185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≈-1.2336</m:t>
          </m:r>
        </m:oMath>
      </m:oMathPara>
    </w:p>
    <w:p w14:paraId="01A54414" w14:textId="77777777" w:rsidR="003E2CBD" w:rsidRPr="00F93DD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Halongonan Timur (2019):</w:t>
      </w:r>
    </w:p>
    <w:p w14:paraId="53C74BA7" w14:textId="2C4D1AD6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64-59.333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9.185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4.667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9.185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≈0.5081</m:t>
          </m:r>
        </m:oMath>
      </m:oMathPara>
    </w:p>
    <w:p w14:paraId="6C700BEE" w14:textId="77777777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C7706">
        <w:rPr>
          <w:rFonts w:ascii="Times New Roman" w:hAnsi="Times New Roman" w:cs="Times New Roman"/>
          <w:bCs/>
          <w:sz w:val="24"/>
          <w:szCs w:val="24"/>
        </w:rPr>
        <w:lastRenderedPageBreak/>
        <w:t>6. Hulu Sihapas (2019):</w:t>
      </w:r>
    </w:p>
    <w:p w14:paraId="51F34D68" w14:textId="2E521E44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52-59.333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9.185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-7.333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9.185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≈-0.7986</m:t>
          </m:r>
        </m:oMath>
      </m:oMathPara>
    </w:p>
    <w:p w14:paraId="7EA10FD8" w14:textId="77777777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C7706">
        <w:rPr>
          <w:rFonts w:ascii="Times New Roman" w:hAnsi="Times New Roman" w:cs="Times New Roman"/>
          <w:bCs/>
          <w:sz w:val="24"/>
          <w:szCs w:val="24"/>
        </w:rPr>
        <w:t>7. Padang Bolak (2019):</w:t>
      </w:r>
    </w:p>
    <w:p w14:paraId="3D088202" w14:textId="24541B02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59-59.333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9.185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-0.333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9.185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≈-0.0362</m:t>
          </m:r>
        </m:oMath>
      </m:oMathPara>
    </w:p>
    <w:p w14:paraId="5203C21A" w14:textId="77777777" w:rsidR="003E2CBD" w:rsidRPr="00F93DD6" w:rsidRDefault="00000000" w:rsidP="004C7706">
      <w:p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Padang Bolak Julu (2019):</w:t>
      </w:r>
    </w:p>
    <w:p w14:paraId="2F7E548F" w14:textId="1461D740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78-59.333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9.185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18.667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9.185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≈2.0323</m:t>
          </m:r>
        </m:oMath>
      </m:oMathPara>
    </w:p>
    <w:p w14:paraId="4868ED02" w14:textId="77777777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C7706">
        <w:rPr>
          <w:rFonts w:ascii="Times New Roman" w:hAnsi="Times New Roman" w:cs="Times New Roman"/>
          <w:bCs/>
          <w:sz w:val="24"/>
          <w:szCs w:val="24"/>
        </w:rPr>
        <w:t>9. Padang Bolak Tenggara (2019):</w:t>
      </w:r>
    </w:p>
    <w:p w14:paraId="4028CF1C" w14:textId="52560C1F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47-59.333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9.185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-12.333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9.185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≈-1.3427</m:t>
          </m:r>
        </m:oMath>
      </m:oMathPara>
    </w:p>
    <w:p w14:paraId="42F9DCF0" w14:textId="77777777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4C7706">
        <w:rPr>
          <w:rFonts w:ascii="Times New Roman" w:hAnsi="Times New Roman" w:cs="Times New Roman"/>
          <w:bCs/>
          <w:sz w:val="24"/>
          <w:szCs w:val="24"/>
        </w:rPr>
        <w:t>10. Portibi (2019):</w:t>
      </w:r>
    </w:p>
    <w:p w14:paraId="4EDAA953" w14:textId="2FA6958B" w:rsidR="003E2CBD" w:rsidRPr="004C7706" w:rsidRDefault="00000000" w:rsidP="004C770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59-59.333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9.185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≈-0.0362</m:t>
          </m:r>
        </m:oMath>
      </m:oMathPara>
    </w:p>
    <w:p w14:paraId="0644FE96" w14:textId="77777777" w:rsidR="003E2CBD" w:rsidRPr="00F93DD6" w:rsidRDefault="00000000" w:rsidP="00795253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Berikut adalah tabel data yang telah dinormalisasi untuk semua variabel dan semua data (24 data):</w:t>
      </w:r>
    </w:p>
    <w:p w14:paraId="4894CD3A" w14:textId="77777777" w:rsidR="003E2CBD" w:rsidRDefault="00000000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Tabel Data Normalisasi:</w:t>
      </w:r>
    </w:p>
    <w:p w14:paraId="59E30235" w14:textId="5D915FAB" w:rsidR="002C62F5" w:rsidRPr="00F93DD6" w:rsidRDefault="002C62F5" w:rsidP="002C62F5">
      <w:pPr>
        <w:pStyle w:val="Caption"/>
        <w:rPr>
          <w:rFonts w:cs="Times New Roman"/>
          <w:bCs/>
          <w:szCs w:val="24"/>
        </w:rPr>
      </w:pPr>
      <w:r>
        <w:t xml:space="preserve">Tabel 4. </w:t>
      </w:r>
      <w:r>
        <w:fldChar w:fldCharType="begin"/>
      </w:r>
      <w:r>
        <w:instrText xml:space="preserve"> SEQ Tabel_4. \* ARABIC </w:instrText>
      </w:r>
      <w:r>
        <w:fldChar w:fldCharType="separate"/>
      </w:r>
      <w:r w:rsidR="00C63561">
        <w:rPr>
          <w:noProof/>
        </w:rPr>
        <w:t>7</w:t>
      </w:r>
      <w:r>
        <w:fldChar w:fldCharType="end"/>
      </w:r>
      <w:r>
        <w:t xml:space="preserve"> Hasil normalisasi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87"/>
        <w:gridCol w:w="1292"/>
        <w:gridCol w:w="737"/>
        <w:gridCol w:w="958"/>
        <w:gridCol w:w="958"/>
        <w:gridCol w:w="958"/>
        <w:gridCol w:w="958"/>
        <w:gridCol w:w="958"/>
        <w:gridCol w:w="955"/>
      </w:tblGrid>
      <w:tr w:rsidR="003E2CBD" w:rsidRPr="00F93DD6" w14:paraId="58C511B5" w14:textId="77777777" w:rsidTr="00FB7FD4">
        <w:tc>
          <w:tcPr>
            <w:tcW w:w="294" w:type="pct"/>
          </w:tcPr>
          <w:p w14:paraId="1F7FBDC2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No</w:t>
            </w:r>
          </w:p>
        </w:tc>
        <w:tc>
          <w:tcPr>
            <w:tcW w:w="782" w:type="pct"/>
          </w:tcPr>
          <w:p w14:paraId="2E531400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Kecamatan</w:t>
            </w:r>
          </w:p>
        </w:tc>
        <w:tc>
          <w:tcPr>
            <w:tcW w:w="446" w:type="pct"/>
          </w:tcPr>
          <w:p w14:paraId="312006DE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Tahun</w:t>
            </w:r>
          </w:p>
        </w:tc>
        <w:tc>
          <w:tcPr>
            <w:tcW w:w="580" w:type="pct"/>
          </w:tcPr>
          <w:p w14:paraId="5D71D988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eastAsia="Georgia" w:hAnsi="Times New Roman" w:cs="Times New Roman"/>
                <w:bCs/>
                <w:sz w:val="16"/>
                <w:szCs w:val="16"/>
              </w:rPr>
              <w:t>Z_X1</w:t>
            </w:r>
          </w:p>
        </w:tc>
        <w:tc>
          <w:tcPr>
            <w:tcW w:w="580" w:type="pct"/>
          </w:tcPr>
          <w:p w14:paraId="122BDE12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eastAsia="Georgia" w:hAnsi="Times New Roman" w:cs="Times New Roman"/>
                <w:bCs/>
                <w:sz w:val="16"/>
                <w:szCs w:val="16"/>
              </w:rPr>
              <w:t>Z_X2</w:t>
            </w:r>
          </w:p>
        </w:tc>
        <w:tc>
          <w:tcPr>
            <w:tcW w:w="580" w:type="pct"/>
          </w:tcPr>
          <w:p w14:paraId="3709F11D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eastAsia="Georgia" w:hAnsi="Times New Roman" w:cs="Times New Roman"/>
                <w:bCs/>
                <w:sz w:val="16"/>
                <w:szCs w:val="16"/>
              </w:rPr>
              <w:t>Z_X3</w:t>
            </w:r>
          </w:p>
        </w:tc>
        <w:tc>
          <w:tcPr>
            <w:tcW w:w="580" w:type="pct"/>
          </w:tcPr>
          <w:p w14:paraId="3F439C96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eastAsia="Georgia" w:hAnsi="Times New Roman" w:cs="Times New Roman"/>
                <w:bCs/>
                <w:sz w:val="16"/>
                <w:szCs w:val="16"/>
              </w:rPr>
              <w:t>Z_X4</w:t>
            </w:r>
          </w:p>
        </w:tc>
        <w:tc>
          <w:tcPr>
            <w:tcW w:w="580" w:type="pct"/>
          </w:tcPr>
          <w:p w14:paraId="2125CE6C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eastAsia="Georgia" w:hAnsi="Times New Roman" w:cs="Times New Roman"/>
                <w:bCs/>
                <w:sz w:val="16"/>
                <w:szCs w:val="16"/>
              </w:rPr>
              <w:t>Z_X5</w:t>
            </w:r>
          </w:p>
        </w:tc>
        <w:tc>
          <w:tcPr>
            <w:tcW w:w="580" w:type="pct"/>
          </w:tcPr>
          <w:p w14:paraId="3D957F41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eastAsia="Georgia" w:hAnsi="Times New Roman" w:cs="Times New Roman"/>
                <w:bCs/>
                <w:sz w:val="16"/>
                <w:szCs w:val="16"/>
              </w:rPr>
              <w:t>Z_X6</w:t>
            </w:r>
          </w:p>
        </w:tc>
      </w:tr>
      <w:tr w:rsidR="003E2CBD" w:rsidRPr="00F93DD6" w14:paraId="7E8A4040" w14:textId="77777777" w:rsidTr="00FB7FD4">
        <w:tc>
          <w:tcPr>
            <w:tcW w:w="294" w:type="pct"/>
          </w:tcPr>
          <w:p w14:paraId="208FE328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1</w:t>
            </w:r>
          </w:p>
        </w:tc>
        <w:tc>
          <w:tcPr>
            <w:tcW w:w="782" w:type="pct"/>
          </w:tcPr>
          <w:p w14:paraId="79A74958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Batang Onang</w:t>
            </w:r>
          </w:p>
        </w:tc>
        <w:tc>
          <w:tcPr>
            <w:tcW w:w="446" w:type="pct"/>
          </w:tcPr>
          <w:p w14:paraId="22820E91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2019</w:t>
            </w:r>
          </w:p>
        </w:tc>
        <w:tc>
          <w:tcPr>
            <w:tcW w:w="580" w:type="pct"/>
          </w:tcPr>
          <w:p w14:paraId="431C07C6" w14:textId="417E6B4F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-0.5746</m:t>
                </m:r>
              </m:oMath>
            </m:oMathPara>
          </w:p>
        </w:tc>
        <w:tc>
          <w:tcPr>
            <w:tcW w:w="580" w:type="pct"/>
          </w:tcPr>
          <w:p w14:paraId="27B93723" w14:textId="126E8F6A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-0.6499</m:t>
                </m:r>
              </m:oMath>
            </m:oMathPara>
          </w:p>
        </w:tc>
        <w:tc>
          <w:tcPr>
            <w:tcW w:w="580" w:type="pct"/>
          </w:tcPr>
          <w:p w14:paraId="5C89298D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1.0055</w:t>
            </w:r>
          </w:p>
        </w:tc>
        <w:tc>
          <w:tcPr>
            <w:tcW w:w="580" w:type="pct"/>
          </w:tcPr>
          <w:p w14:paraId="062A9300" w14:textId="52B71750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-1.3114</m:t>
                </m:r>
              </m:oMath>
            </m:oMathPara>
          </w:p>
        </w:tc>
        <w:tc>
          <w:tcPr>
            <w:tcW w:w="580" w:type="pct"/>
          </w:tcPr>
          <w:p w14:paraId="36D0897C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3.5146</w:t>
            </w:r>
          </w:p>
        </w:tc>
        <w:tc>
          <w:tcPr>
            <w:tcW w:w="580" w:type="pct"/>
          </w:tcPr>
          <w:p w14:paraId="6806B882" w14:textId="17411D2D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-1.4517</m:t>
                </m:r>
              </m:oMath>
            </m:oMathPara>
          </w:p>
        </w:tc>
      </w:tr>
      <w:tr w:rsidR="003E2CBD" w:rsidRPr="00F93DD6" w14:paraId="4AE71696" w14:textId="77777777" w:rsidTr="00FB7FD4">
        <w:tc>
          <w:tcPr>
            <w:tcW w:w="294" w:type="pct"/>
          </w:tcPr>
          <w:p w14:paraId="2C628F7E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2</w:t>
            </w:r>
          </w:p>
        </w:tc>
        <w:tc>
          <w:tcPr>
            <w:tcW w:w="782" w:type="pct"/>
          </w:tcPr>
          <w:p w14:paraId="4404F8C7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Dolok</w:t>
            </w:r>
          </w:p>
        </w:tc>
        <w:tc>
          <w:tcPr>
            <w:tcW w:w="446" w:type="pct"/>
          </w:tcPr>
          <w:p w14:paraId="6B15DFF6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2019</w:t>
            </w:r>
          </w:p>
        </w:tc>
        <w:tc>
          <w:tcPr>
            <w:tcW w:w="580" w:type="pct"/>
          </w:tcPr>
          <w:p w14:paraId="07C5FCF4" w14:textId="6A401967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-0.3353</m:t>
                </m:r>
              </m:oMath>
            </m:oMathPara>
          </w:p>
        </w:tc>
        <w:tc>
          <w:tcPr>
            <w:tcW w:w="580" w:type="pct"/>
          </w:tcPr>
          <w:p w14:paraId="2839BA1C" w14:textId="24FCAEFB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-0.6499</m:t>
                </m:r>
              </m:oMath>
            </m:oMathPara>
          </w:p>
        </w:tc>
        <w:tc>
          <w:tcPr>
            <w:tcW w:w="580" w:type="pct"/>
          </w:tcPr>
          <w:p w14:paraId="63F8984E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0.6390</w:t>
            </w:r>
          </w:p>
        </w:tc>
        <w:tc>
          <w:tcPr>
            <w:tcW w:w="580" w:type="pct"/>
          </w:tcPr>
          <w:p w14:paraId="182310D9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0.0118</w:t>
            </w:r>
          </w:p>
        </w:tc>
        <w:tc>
          <w:tcPr>
            <w:tcW w:w="580" w:type="pct"/>
          </w:tcPr>
          <w:p w14:paraId="2CFA408F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1.7335</w:t>
            </w:r>
          </w:p>
        </w:tc>
        <w:tc>
          <w:tcPr>
            <w:tcW w:w="580" w:type="pct"/>
          </w:tcPr>
          <w:p w14:paraId="3FD6CB91" w14:textId="694DD358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-1.7780</m:t>
                </m:r>
              </m:oMath>
            </m:oMathPara>
          </w:p>
        </w:tc>
      </w:tr>
      <w:tr w:rsidR="003E2CBD" w:rsidRPr="00F93DD6" w14:paraId="35C7BF73" w14:textId="77777777" w:rsidTr="00FB7FD4">
        <w:tc>
          <w:tcPr>
            <w:tcW w:w="294" w:type="pct"/>
          </w:tcPr>
          <w:p w14:paraId="76201B61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3</w:t>
            </w:r>
          </w:p>
        </w:tc>
        <w:tc>
          <w:tcPr>
            <w:tcW w:w="782" w:type="pct"/>
          </w:tcPr>
          <w:p w14:paraId="38B04D81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Dolok Sigompulon</w:t>
            </w:r>
          </w:p>
        </w:tc>
        <w:tc>
          <w:tcPr>
            <w:tcW w:w="446" w:type="pct"/>
          </w:tcPr>
          <w:p w14:paraId="4A02F62B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2019</w:t>
            </w:r>
          </w:p>
        </w:tc>
        <w:tc>
          <w:tcPr>
            <w:tcW w:w="580" w:type="pct"/>
          </w:tcPr>
          <w:p w14:paraId="77550923" w14:textId="2FA969DD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-1.4602</m:t>
                </m:r>
              </m:oMath>
            </m:oMathPara>
          </w:p>
        </w:tc>
        <w:tc>
          <w:tcPr>
            <w:tcW w:w="580" w:type="pct"/>
          </w:tcPr>
          <w:p w14:paraId="52A4D828" w14:textId="2918F533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-0.2955</m:t>
                </m:r>
              </m:oMath>
            </m:oMathPara>
          </w:p>
        </w:tc>
        <w:tc>
          <w:tcPr>
            <w:tcW w:w="580" w:type="pct"/>
          </w:tcPr>
          <w:p w14:paraId="022BBD50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0.0914</w:t>
            </w:r>
          </w:p>
        </w:tc>
        <w:tc>
          <w:tcPr>
            <w:tcW w:w="580" w:type="pct"/>
          </w:tcPr>
          <w:p w14:paraId="7BACE6A8" w14:textId="3B144594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-0.6504</m:t>
                </m:r>
              </m:oMath>
            </m:oMathPara>
          </w:p>
        </w:tc>
        <w:tc>
          <w:tcPr>
            <w:tcW w:w="580" w:type="pct"/>
          </w:tcPr>
          <w:p w14:paraId="55B323C6" w14:textId="6E060068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-3.0051</m:t>
                </m:r>
              </m:oMath>
            </m:oMathPara>
          </w:p>
        </w:tc>
        <w:tc>
          <w:tcPr>
            <w:tcW w:w="580" w:type="pct"/>
          </w:tcPr>
          <w:p w14:paraId="6BE81D7E" w14:textId="4037A1D2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-0.4717</m:t>
                </m:r>
              </m:oMath>
            </m:oMathPara>
          </w:p>
        </w:tc>
      </w:tr>
      <w:tr w:rsidR="003E2CBD" w:rsidRPr="00F93DD6" w14:paraId="13AF163F" w14:textId="77777777" w:rsidTr="00FB7FD4">
        <w:tc>
          <w:tcPr>
            <w:tcW w:w="294" w:type="pct"/>
          </w:tcPr>
          <w:p w14:paraId="49A61C7E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4</w:t>
            </w:r>
          </w:p>
        </w:tc>
        <w:tc>
          <w:tcPr>
            <w:tcW w:w="782" w:type="pct"/>
          </w:tcPr>
          <w:p w14:paraId="5521DF01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Halongonan</w:t>
            </w:r>
          </w:p>
        </w:tc>
        <w:tc>
          <w:tcPr>
            <w:tcW w:w="446" w:type="pct"/>
          </w:tcPr>
          <w:p w14:paraId="513FB391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2019</w:t>
            </w:r>
          </w:p>
        </w:tc>
        <w:tc>
          <w:tcPr>
            <w:tcW w:w="580" w:type="pct"/>
          </w:tcPr>
          <w:p w14:paraId="14F6D576" w14:textId="248AF53C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-0.6227</m:t>
                </m:r>
              </m:oMath>
            </m:oMathPara>
          </w:p>
        </w:tc>
        <w:tc>
          <w:tcPr>
            <w:tcW w:w="580" w:type="pct"/>
          </w:tcPr>
          <w:p w14:paraId="24196C92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0.7681</w:t>
            </w:r>
          </w:p>
        </w:tc>
        <w:tc>
          <w:tcPr>
            <w:tcW w:w="580" w:type="pct"/>
          </w:tcPr>
          <w:p w14:paraId="450DD009" w14:textId="71AA4448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-1.0055</m:t>
                </m:r>
              </m:oMath>
            </m:oMathPara>
          </w:p>
        </w:tc>
        <w:tc>
          <w:tcPr>
            <w:tcW w:w="580" w:type="pct"/>
          </w:tcPr>
          <w:p w14:paraId="662EA687" w14:textId="54486F92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-2.0661</m:t>
                </m:r>
              </m:oMath>
            </m:oMathPara>
          </w:p>
        </w:tc>
        <w:tc>
          <w:tcPr>
            <w:tcW w:w="580" w:type="pct"/>
          </w:tcPr>
          <w:p w14:paraId="2A53F109" w14:textId="68BFD713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-4.0791</m:t>
                </m:r>
              </m:oMath>
            </m:oMathPara>
          </w:p>
        </w:tc>
        <w:tc>
          <w:tcPr>
            <w:tcW w:w="580" w:type="pct"/>
          </w:tcPr>
          <w:p w14:paraId="737073B7" w14:textId="2C85A761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-1.2336</m:t>
                </m:r>
              </m:oMath>
            </m:oMathPara>
          </w:p>
        </w:tc>
      </w:tr>
      <w:tr w:rsidR="003E2CBD" w:rsidRPr="00F93DD6" w14:paraId="246B5134" w14:textId="77777777" w:rsidTr="00FB7FD4">
        <w:tc>
          <w:tcPr>
            <w:tcW w:w="294" w:type="pct"/>
          </w:tcPr>
          <w:p w14:paraId="0D5E17A6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5</w:t>
            </w:r>
          </w:p>
        </w:tc>
        <w:tc>
          <w:tcPr>
            <w:tcW w:w="782" w:type="pct"/>
          </w:tcPr>
          <w:p w14:paraId="77058963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Halongonan Timur</w:t>
            </w:r>
          </w:p>
        </w:tc>
        <w:tc>
          <w:tcPr>
            <w:tcW w:w="446" w:type="pct"/>
          </w:tcPr>
          <w:p w14:paraId="13D2BCD4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2019</w:t>
            </w:r>
          </w:p>
        </w:tc>
        <w:tc>
          <w:tcPr>
            <w:tcW w:w="580" w:type="pct"/>
          </w:tcPr>
          <w:p w14:paraId="7DAD3AC0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0.2395</w:t>
            </w:r>
          </w:p>
        </w:tc>
        <w:tc>
          <w:tcPr>
            <w:tcW w:w="580" w:type="pct"/>
          </w:tcPr>
          <w:p w14:paraId="7F99ABAC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0.7681</w:t>
            </w:r>
          </w:p>
        </w:tc>
        <w:tc>
          <w:tcPr>
            <w:tcW w:w="580" w:type="pct"/>
          </w:tcPr>
          <w:p w14:paraId="7CEBDAC6" w14:textId="6FC30D16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-0.6390</m:t>
                </m:r>
              </m:oMath>
            </m:oMathPara>
          </w:p>
        </w:tc>
        <w:tc>
          <w:tcPr>
            <w:tcW w:w="580" w:type="pct"/>
          </w:tcPr>
          <w:p w14:paraId="584EBCE1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0.1063</w:t>
            </w:r>
          </w:p>
        </w:tc>
        <w:tc>
          <w:tcPr>
            <w:tcW w:w="580" w:type="pct"/>
          </w:tcPr>
          <w:p w14:paraId="7EC8DDA3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2.8858</w:t>
            </w:r>
          </w:p>
        </w:tc>
        <w:tc>
          <w:tcPr>
            <w:tcW w:w="580" w:type="pct"/>
          </w:tcPr>
          <w:p w14:paraId="78644ADC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0.5081</w:t>
            </w:r>
          </w:p>
        </w:tc>
      </w:tr>
      <w:tr w:rsidR="003E2CBD" w:rsidRPr="00F93DD6" w14:paraId="2EF4AE17" w14:textId="77777777" w:rsidTr="00FB7FD4">
        <w:tc>
          <w:tcPr>
            <w:tcW w:w="294" w:type="pct"/>
          </w:tcPr>
          <w:p w14:paraId="4BACD16C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6</w:t>
            </w:r>
          </w:p>
        </w:tc>
        <w:tc>
          <w:tcPr>
            <w:tcW w:w="782" w:type="pct"/>
          </w:tcPr>
          <w:p w14:paraId="3194D8DB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Hulu Sihapas</w:t>
            </w:r>
          </w:p>
        </w:tc>
        <w:tc>
          <w:tcPr>
            <w:tcW w:w="446" w:type="pct"/>
          </w:tcPr>
          <w:p w14:paraId="34FB74FA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2019</w:t>
            </w:r>
          </w:p>
        </w:tc>
        <w:tc>
          <w:tcPr>
            <w:tcW w:w="580" w:type="pct"/>
          </w:tcPr>
          <w:p w14:paraId="3186698A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1.1497</w:t>
            </w:r>
          </w:p>
        </w:tc>
        <w:tc>
          <w:tcPr>
            <w:tcW w:w="580" w:type="pct"/>
          </w:tcPr>
          <w:p w14:paraId="1D4C2E46" w14:textId="69FF300B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-0.2955</m:t>
                </m:r>
              </m:oMath>
            </m:oMathPara>
          </w:p>
        </w:tc>
        <w:tc>
          <w:tcPr>
            <w:tcW w:w="580" w:type="pct"/>
          </w:tcPr>
          <w:p w14:paraId="4A53008A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1.3719</w:t>
            </w:r>
          </w:p>
        </w:tc>
        <w:tc>
          <w:tcPr>
            <w:tcW w:w="580" w:type="pct"/>
          </w:tcPr>
          <w:p w14:paraId="601C84B4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0.7683</w:t>
            </w:r>
          </w:p>
        </w:tc>
        <w:tc>
          <w:tcPr>
            <w:tcW w:w="580" w:type="pct"/>
          </w:tcPr>
          <w:p w14:paraId="57F531C3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0.5814</w:t>
            </w:r>
          </w:p>
        </w:tc>
        <w:tc>
          <w:tcPr>
            <w:tcW w:w="580" w:type="pct"/>
          </w:tcPr>
          <w:p w14:paraId="2B012CDF" w14:textId="66532C96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-0.7986</m:t>
                </m:r>
              </m:oMath>
            </m:oMathPara>
          </w:p>
        </w:tc>
      </w:tr>
      <w:tr w:rsidR="003E2CBD" w:rsidRPr="00F93DD6" w14:paraId="6BA7C896" w14:textId="77777777" w:rsidTr="00FB7FD4">
        <w:tc>
          <w:tcPr>
            <w:tcW w:w="294" w:type="pct"/>
          </w:tcPr>
          <w:p w14:paraId="7204A804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7</w:t>
            </w:r>
          </w:p>
        </w:tc>
        <w:tc>
          <w:tcPr>
            <w:tcW w:w="782" w:type="pct"/>
          </w:tcPr>
          <w:p w14:paraId="650B6D96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Padang Bolak</w:t>
            </w:r>
          </w:p>
        </w:tc>
        <w:tc>
          <w:tcPr>
            <w:tcW w:w="446" w:type="pct"/>
          </w:tcPr>
          <w:p w14:paraId="2EF50402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2019</w:t>
            </w:r>
          </w:p>
        </w:tc>
        <w:tc>
          <w:tcPr>
            <w:tcW w:w="580" w:type="pct"/>
          </w:tcPr>
          <w:p w14:paraId="647240F0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1.2440</w:t>
            </w:r>
          </w:p>
        </w:tc>
        <w:tc>
          <w:tcPr>
            <w:tcW w:w="580" w:type="pct"/>
          </w:tcPr>
          <w:p w14:paraId="280DAB5B" w14:textId="6634393B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-0.6499</m:t>
                </m:r>
              </m:oMath>
            </m:oMathPara>
          </w:p>
        </w:tc>
        <w:tc>
          <w:tcPr>
            <w:tcW w:w="580" w:type="pct"/>
          </w:tcPr>
          <w:p w14:paraId="7AA98CBE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0.0914</w:t>
            </w:r>
          </w:p>
        </w:tc>
        <w:tc>
          <w:tcPr>
            <w:tcW w:w="580" w:type="pct"/>
          </w:tcPr>
          <w:p w14:paraId="45ABB0CF" w14:textId="7619428B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-0.6504</m:t>
                </m:r>
              </m:oMath>
            </m:oMathPara>
          </w:p>
        </w:tc>
        <w:tc>
          <w:tcPr>
            <w:tcW w:w="580" w:type="pct"/>
          </w:tcPr>
          <w:p w14:paraId="7846420A" w14:textId="6D8E2F2F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-0.8326</m:t>
                </m:r>
              </m:oMath>
            </m:oMathPara>
          </w:p>
        </w:tc>
        <w:tc>
          <w:tcPr>
            <w:tcW w:w="580" w:type="pct"/>
          </w:tcPr>
          <w:p w14:paraId="25A28112" w14:textId="7274AB91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-0.0362</m:t>
                </m:r>
              </m:oMath>
            </m:oMathPara>
          </w:p>
        </w:tc>
      </w:tr>
      <w:tr w:rsidR="003E2CBD" w:rsidRPr="00F93DD6" w14:paraId="69111F94" w14:textId="77777777" w:rsidTr="00FB7FD4">
        <w:tc>
          <w:tcPr>
            <w:tcW w:w="294" w:type="pct"/>
          </w:tcPr>
          <w:p w14:paraId="7D6AB598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8</w:t>
            </w:r>
          </w:p>
        </w:tc>
        <w:tc>
          <w:tcPr>
            <w:tcW w:w="782" w:type="pct"/>
          </w:tcPr>
          <w:p w14:paraId="2B44B5C9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Padang Bolak Julu</w:t>
            </w:r>
          </w:p>
        </w:tc>
        <w:tc>
          <w:tcPr>
            <w:tcW w:w="446" w:type="pct"/>
          </w:tcPr>
          <w:p w14:paraId="25789DFC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2019</w:t>
            </w:r>
          </w:p>
        </w:tc>
        <w:tc>
          <w:tcPr>
            <w:tcW w:w="580" w:type="pct"/>
          </w:tcPr>
          <w:p w14:paraId="06983486" w14:textId="621E0AAA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-0.5986</m:t>
                </m:r>
              </m:oMath>
            </m:oMathPara>
          </w:p>
        </w:tc>
        <w:tc>
          <w:tcPr>
            <w:tcW w:w="580" w:type="pct"/>
          </w:tcPr>
          <w:p w14:paraId="708AAF68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1.1227</w:t>
            </w:r>
          </w:p>
        </w:tc>
        <w:tc>
          <w:tcPr>
            <w:tcW w:w="580" w:type="pct"/>
          </w:tcPr>
          <w:p w14:paraId="33FD79C2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1.0055</w:t>
            </w:r>
          </w:p>
        </w:tc>
        <w:tc>
          <w:tcPr>
            <w:tcW w:w="580" w:type="pct"/>
          </w:tcPr>
          <w:p w14:paraId="03D9CEF6" w14:textId="3B29D62D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-1.4996</m:t>
                </m:r>
              </m:oMath>
            </m:oMathPara>
          </w:p>
        </w:tc>
        <w:tc>
          <w:tcPr>
            <w:tcW w:w="580" w:type="pct"/>
          </w:tcPr>
          <w:p w14:paraId="38EBFF57" w14:textId="7D0919CD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-0.6480</m:t>
                </m:r>
              </m:oMath>
            </m:oMathPara>
          </w:p>
        </w:tc>
        <w:tc>
          <w:tcPr>
            <w:tcW w:w="580" w:type="pct"/>
          </w:tcPr>
          <w:p w14:paraId="54073A7C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2.0323</w:t>
            </w:r>
          </w:p>
        </w:tc>
      </w:tr>
      <w:tr w:rsidR="003E2CBD" w:rsidRPr="00F93DD6" w14:paraId="5310668C" w14:textId="77777777" w:rsidTr="00FB7FD4">
        <w:tc>
          <w:tcPr>
            <w:tcW w:w="294" w:type="pct"/>
          </w:tcPr>
          <w:p w14:paraId="17B45F7C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9</w:t>
            </w:r>
          </w:p>
        </w:tc>
        <w:tc>
          <w:tcPr>
            <w:tcW w:w="782" w:type="pct"/>
          </w:tcPr>
          <w:p w14:paraId="324D3534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Padang Bolak Tenggara</w:t>
            </w:r>
          </w:p>
        </w:tc>
        <w:tc>
          <w:tcPr>
            <w:tcW w:w="446" w:type="pct"/>
          </w:tcPr>
          <w:p w14:paraId="685965AD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2019</w:t>
            </w:r>
          </w:p>
        </w:tc>
        <w:tc>
          <w:tcPr>
            <w:tcW w:w="580" w:type="pct"/>
          </w:tcPr>
          <w:p w14:paraId="6CB29BFC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0.1676</w:t>
            </w:r>
          </w:p>
        </w:tc>
        <w:tc>
          <w:tcPr>
            <w:tcW w:w="580" w:type="pct"/>
          </w:tcPr>
          <w:p w14:paraId="571B1A14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1.1227</w:t>
            </w:r>
          </w:p>
        </w:tc>
        <w:tc>
          <w:tcPr>
            <w:tcW w:w="580" w:type="pct"/>
          </w:tcPr>
          <w:p w14:paraId="2C521B1F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0.0914</w:t>
            </w:r>
          </w:p>
        </w:tc>
        <w:tc>
          <w:tcPr>
            <w:tcW w:w="580" w:type="pct"/>
          </w:tcPr>
          <w:p w14:paraId="16331756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1.5238</w:t>
            </w:r>
          </w:p>
        </w:tc>
        <w:tc>
          <w:tcPr>
            <w:tcW w:w="580" w:type="pct"/>
          </w:tcPr>
          <w:p w14:paraId="50F5A29F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2.0746</w:t>
            </w:r>
          </w:p>
        </w:tc>
        <w:tc>
          <w:tcPr>
            <w:tcW w:w="580" w:type="pct"/>
          </w:tcPr>
          <w:p w14:paraId="2757AAC9" w14:textId="496E7C7C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-1.3427</m:t>
                </m:r>
              </m:oMath>
            </m:oMathPara>
          </w:p>
        </w:tc>
      </w:tr>
      <w:tr w:rsidR="003E2CBD" w:rsidRPr="00F93DD6" w14:paraId="3925F14D" w14:textId="77777777" w:rsidTr="00FB7FD4">
        <w:tc>
          <w:tcPr>
            <w:tcW w:w="294" w:type="pct"/>
          </w:tcPr>
          <w:p w14:paraId="0CFF543B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10</w:t>
            </w:r>
          </w:p>
        </w:tc>
        <w:tc>
          <w:tcPr>
            <w:tcW w:w="782" w:type="pct"/>
          </w:tcPr>
          <w:p w14:paraId="477F676C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Portibi</w:t>
            </w:r>
          </w:p>
        </w:tc>
        <w:tc>
          <w:tcPr>
            <w:tcW w:w="446" w:type="pct"/>
          </w:tcPr>
          <w:p w14:paraId="29C646CB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2019</w:t>
            </w:r>
          </w:p>
        </w:tc>
        <w:tc>
          <w:tcPr>
            <w:tcW w:w="580" w:type="pct"/>
          </w:tcPr>
          <w:p w14:paraId="2C4015AA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0.8618</w:t>
            </w:r>
          </w:p>
        </w:tc>
        <w:tc>
          <w:tcPr>
            <w:tcW w:w="580" w:type="pct"/>
          </w:tcPr>
          <w:p w14:paraId="3F5B317B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1.1227</w:t>
            </w:r>
          </w:p>
        </w:tc>
        <w:tc>
          <w:tcPr>
            <w:tcW w:w="580" w:type="pct"/>
          </w:tcPr>
          <w:p w14:paraId="7919E3C1" w14:textId="0DBB421A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-0.2741</m:t>
                </m:r>
              </m:oMath>
            </m:oMathPara>
          </w:p>
        </w:tc>
        <w:tc>
          <w:tcPr>
            <w:tcW w:w="580" w:type="pct"/>
          </w:tcPr>
          <w:p w14:paraId="609A819D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1.1464</w:t>
            </w:r>
          </w:p>
        </w:tc>
        <w:tc>
          <w:tcPr>
            <w:tcW w:w="580" w:type="pct"/>
          </w:tcPr>
          <w:p w14:paraId="09499387" w14:textId="1C5B1629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-1.8010</m:t>
                </m:r>
              </m:oMath>
            </m:oMathPara>
          </w:p>
        </w:tc>
        <w:tc>
          <w:tcPr>
            <w:tcW w:w="580" w:type="pct"/>
          </w:tcPr>
          <w:p w14:paraId="4AA628A9" w14:textId="54FDD000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-0.0362</m:t>
                </m:r>
              </m:oMath>
            </m:oMathPara>
          </w:p>
        </w:tc>
      </w:tr>
      <w:tr w:rsidR="003E2CBD" w:rsidRPr="00F93DD6" w14:paraId="5F8C33BF" w14:textId="77777777" w:rsidTr="00FB7FD4">
        <w:tc>
          <w:tcPr>
            <w:tcW w:w="294" w:type="pct"/>
          </w:tcPr>
          <w:p w14:paraId="7AA4EAC7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11</w:t>
            </w:r>
          </w:p>
        </w:tc>
        <w:tc>
          <w:tcPr>
            <w:tcW w:w="782" w:type="pct"/>
          </w:tcPr>
          <w:p w14:paraId="795F2AB9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Simangambat</w:t>
            </w:r>
          </w:p>
        </w:tc>
        <w:tc>
          <w:tcPr>
            <w:tcW w:w="446" w:type="pct"/>
          </w:tcPr>
          <w:p w14:paraId="4E408BAE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2019</w:t>
            </w:r>
          </w:p>
        </w:tc>
        <w:tc>
          <w:tcPr>
            <w:tcW w:w="580" w:type="pct"/>
          </w:tcPr>
          <w:p w14:paraId="3A5126E2" w14:textId="592A946C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-1.4849</m:t>
                </m:r>
              </m:oMath>
            </m:oMathPara>
          </w:p>
        </w:tc>
        <w:tc>
          <w:tcPr>
            <w:tcW w:w="580" w:type="pct"/>
          </w:tcPr>
          <w:p w14:paraId="6B269B32" w14:textId="6E92839C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-0.6499</m:t>
                </m:r>
              </m:oMath>
            </m:oMathPara>
          </w:p>
        </w:tc>
        <w:tc>
          <w:tcPr>
            <w:tcW w:w="580" w:type="pct"/>
          </w:tcPr>
          <w:p w14:paraId="612978B8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0.8248</w:t>
            </w:r>
          </w:p>
        </w:tc>
        <w:tc>
          <w:tcPr>
            <w:tcW w:w="580" w:type="pct"/>
          </w:tcPr>
          <w:p w14:paraId="0B02597A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0.8566</w:t>
            </w:r>
          </w:p>
        </w:tc>
        <w:tc>
          <w:tcPr>
            <w:tcW w:w="580" w:type="pct"/>
          </w:tcPr>
          <w:p w14:paraId="1BEF3577" w14:textId="2B6DA565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-1.1169</m:t>
                </m:r>
              </m:oMath>
            </m:oMathPara>
          </w:p>
        </w:tc>
        <w:tc>
          <w:tcPr>
            <w:tcW w:w="580" w:type="pct"/>
          </w:tcPr>
          <w:p w14:paraId="1208C7FF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0.2838</w:t>
            </w:r>
          </w:p>
        </w:tc>
      </w:tr>
      <w:tr w:rsidR="003E2CBD" w:rsidRPr="00F93DD6" w14:paraId="41D1B5B7" w14:textId="77777777" w:rsidTr="00FB7FD4">
        <w:tc>
          <w:tcPr>
            <w:tcW w:w="294" w:type="pct"/>
          </w:tcPr>
          <w:p w14:paraId="72DB4A0C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lastRenderedPageBreak/>
              <w:t>12</w:t>
            </w:r>
          </w:p>
        </w:tc>
        <w:tc>
          <w:tcPr>
            <w:tcW w:w="782" w:type="pct"/>
          </w:tcPr>
          <w:p w14:paraId="5146B4E4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Ujung Batu</w:t>
            </w:r>
          </w:p>
        </w:tc>
        <w:tc>
          <w:tcPr>
            <w:tcW w:w="446" w:type="pct"/>
          </w:tcPr>
          <w:p w14:paraId="798D9061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2019</w:t>
            </w:r>
          </w:p>
        </w:tc>
        <w:tc>
          <w:tcPr>
            <w:tcW w:w="580" w:type="pct"/>
          </w:tcPr>
          <w:p w14:paraId="0613DC44" w14:textId="15E3B5DF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-1.1253</m:t>
                </m:r>
              </m:oMath>
            </m:oMathPara>
          </w:p>
        </w:tc>
        <w:tc>
          <w:tcPr>
            <w:tcW w:w="580" w:type="pct"/>
          </w:tcPr>
          <w:p w14:paraId="74E44416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1.4772</w:t>
            </w:r>
          </w:p>
        </w:tc>
        <w:tc>
          <w:tcPr>
            <w:tcW w:w="580" w:type="pct"/>
          </w:tcPr>
          <w:p w14:paraId="18C88AA2" w14:textId="1726564A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-0.2741</m:t>
                </m:r>
              </m:oMath>
            </m:oMathPara>
          </w:p>
        </w:tc>
        <w:tc>
          <w:tcPr>
            <w:tcW w:w="580" w:type="pct"/>
          </w:tcPr>
          <w:p w14:paraId="5018B5C3" w14:textId="35EB3928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-2.1666</m:t>
                </m:r>
              </m:oMath>
            </m:oMathPara>
          </w:p>
        </w:tc>
        <w:tc>
          <w:tcPr>
            <w:tcW w:w="580" w:type="pct"/>
          </w:tcPr>
          <w:p w14:paraId="488B84BC" w14:textId="02C57129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-3.5282</m:t>
                </m:r>
              </m:oMath>
            </m:oMathPara>
          </w:p>
        </w:tc>
        <w:tc>
          <w:tcPr>
            <w:tcW w:w="580" w:type="pct"/>
          </w:tcPr>
          <w:p w14:paraId="26D41C62" w14:textId="659B11AB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-1.5609</m:t>
                </m:r>
              </m:oMath>
            </m:oMathPara>
          </w:p>
        </w:tc>
      </w:tr>
      <w:tr w:rsidR="003E2CBD" w:rsidRPr="00F93DD6" w14:paraId="0069A442" w14:textId="77777777" w:rsidTr="00FB7FD4">
        <w:tc>
          <w:tcPr>
            <w:tcW w:w="294" w:type="pct"/>
          </w:tcPr>
          <w:p w14:paraId="2C5E2E9D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13</w:t>
            </w:r>
          </w:p>
        </w:tc>
        <w:tc>
          <w:tcPr>
            <w:tcW w:w="782" w:type="pct"/>
          </w:tcPr>
          <w:p w14:paraId="2873EC6F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Batang Onang</w:t>
            </w:r>
          </w:p>
        </w:tc>
        <w:tc>
          <w:tcPr>
            <w:tcW w:w="446" w:type="pct"/>
          </w:tcPr>
          <w:p w14:paraId="65D6C7AD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2020</w:t>
            </w:r>
          </w:p>
        </w:tc>
        <w:tc>
          <w:tcPr>
            <w:tcW w:w="580" w:type="pct"/>
          </w:tcPr>
          <w:p w14:paraId="60C77430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1.8938</w:t>
            </w:r>
          </w:p>
        </w:tc>
        <w:tc>
          <w:tcPr>
            <w:tcW w:w="580" w:type="pct"/>
          </w:tcPr>
          <w:p w14:paraId="7717767B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0.4136</w:t>
            </w:r>
          </w:p>
        </w:tc>
        <w:tc>
          <w:tcPr>
            <w:tcW w:w="580" w:type="pct"/>
          </w:tcPr>
          <w:p w14:paraId="1901DC51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0.6390</w:t>
            </w:r>
          </w:p>
        </w:tc>
        <w:tc>
          <w:tcPr>
            <w:tcW w:w="580" w:type="pct"/>
          </w:tcPr>
          <w:p w14:paraId="0518C1CC" w14:textId="46C0C622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-0.5474</m:t>
                </m:r>
              </m:oMath>
            </m:oMathPara>
          </w:p>
        </w:tc>
        <w:tc>
          <w:tcPr>
            <w:tcW w:w="580" w:type="pct"/>
          </w:tcPr>
          <w:p w14:paraId="64C10984" w14:textId="062D0A03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-0.6753</m:t>
                </m:r>
              </m:oMath>
            </m:oMathPara>
          </w:p>
        </w:tc>
        <w:tc>
          <w:tcPr>
            <w:tcW w:w="580" w:type="pct"/>
          </w:tcPr>
          <w:p w14:paraId="71B3644E" w14:textId="5D430BFD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-1.8818</m:t>
                </m:r>
              </m:oMath>
            </m:oMathPara>
          </w:p>
        </w:tc>
      </w:tr>
      <w:tr w:rsidR="003E2CBD" w:rsidRPr="00F93DD6" w14:paraId="06122D60" w14:textId="77777777" w:rsidTr="00FB7FD4">
        <w:tc>
          <w:tcPr>
            <w:tcW w:w="294" w:type="pct"/>
          </w:tcPr>
          <w:p w14:paraId="47D05C7D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14</w:t>
            </w:r>
          </w:p>
        </w:tc>
        <w:tc>
          <w:tcPr>
            <w:tcW w:w="782" w:type="pct"/>
          </w:tcPr>
          <w:p w14:paraId="0B3B7394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Dolok</w:t>
            </w:r>
          </w:p>
        </w:tc>
        <w:tc>
          <w:tcPr>
            <w:tcW w:w="446" w:type="pct"/>
          </w:tcPr>
          <w:p w14:paraId="3CEF293C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2020</w:t>
            </w:r>
          </w:p>
        </w:tc>
        <w:tc>
          <w:tcPr>
            <w:tcW w:w="580" w:type="pct"/>
          </w:tcPr>
          <w:p w14:paraId="3DFBDF8A" w14:textId="62301E5B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-0.3353</m:t>
                </m:r>
              </m:oMath>
            </m:oMathPara>
          </w:p>
        </w:tc>
        <w:tc>
          <w:tcPr>
            <w:tcW w:w="580" w:type="pct"/>
          </w:tcPr>
          <w:p w14:paraId="201A7869" w14:textId="35686C28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-0.6499</m:t>
                </m:r>
              </m:oMath>
            </m:oMathPara>
          </w:p>
        </w:tc>
        <w:tc>
          <w:tcPr>
            <w:tcW w:w="580" w:type="pct"/>
          </w:tcPr>
          <w:p w14:paraId="6D5EB37D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0.0914</w:t>
            </w:r>
          </w:p>
        </w:tc>
        <w:tc>
          <w:tcPr>
            <w:tcW w:w="580" w:type="pct"/>
          </w:tcPr>
          <w:p w14:paraId="2189F7BB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1.3290</w:t>
            </w:r>
          </w:p>
        </w:tc>
        <w:tc>
          <w:tcPr>
            <w:tcW w:w="580" w:type="pct"/>
          </w:tcPr>
          <w:p w14:paraId="0E86C803" w14:textId="00417A1F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-2.1907</m:t>
                </m:r>
              </m:oMath>
            </m:oMathPara>
          </w:p>
        </w:tc>
        <w:tc>
          <w:tcPr>
            <w:tcW w:w="580" w:type="pct"/>
          </w:tcPr>
          <w:p w14:paraId="5C0783DE" w14:textId="71815004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-0.1453</m:t>
                </m:r>
              </m:oMath>
            </m:oMathPara>
          </w:p>
        </w:tc>
      </w:tr>
      <w:tr w:rsidR="003E2CBD" w:rsidRPr="00F93DD6" w14:paraId="1A7FEB68" w14:textId="77777777" w:rsidTr="00FB7FD4">
        <w:tc>
          <w:tcPr>
            <w:tcW w:w="294" w:type="pct"/>
          </w:tcPr>
          <w:p w14:paraId="4FD2174E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15</w:t>
            </w:r>
          </w:p>
        </w:tc>
        <w:tc>
          <w:tcPr>
            <w:tcW w:w="782" w:type="pct"/>
          </w:tcPr>
          <w:p w14:paraId="20E33BA7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Dolok Sigompulon</w:t>
            </w:r>
          </w:p>
        </w:tc>
        <w:tc>
          <w:tcPr>
            <w:tcW w:w="446" w:type="pct"/>
          </w:tcPr>
          <w:p w14:paraId="39154016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2020</w:t>
            </w:r>
          </w:p>
        </w:tc>
        <w:tc>
          <w:tcPr>
            <w:tcW w:w="580" w:type="pct"/>
          </w:tcPr>
          <w:p w14:paraId="45E00120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0.5512</w:t>
            </w:r>
          </w:p>
        </w:tc>
        <w:tc>
          <w:tcPr>
            <w:tcW w:w="580" w:type="pct"/>
          </w:tcPr>
          <w:p w14:paraId="133D7584" w14:textId="1E40DD1B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-1.1772</m:t>
                </m:r>
              </m:oMath>
            </m:oMathPara>
          </w:p>
        </w:tc>
        <w:tc>
          <w:tcPr>
            <w:tcW w:w="580" w:type="pct"/>
          </w:tcPr>
          <w:p w14:paraId="16F7128A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0.2731</w:t>
            </w:r>
          </w:p>
        </w:tc>
        <w:tc>
          <w:tcPr>
            <w:tcW w:w="580" w:type="pct"/>
          </w:tcPr>
          <w:p w14:paraId="7B62D9F8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0.9426</w:t>
            </w:r>
          </w:p>
        </w:tc>
        <w:tc>
          <w:tcPr>
            <w:tcW w:w="580" w:type="pct"/>
          </w:tcPr>
          <w:p w14:paraId="4BA52955" w14:textId="145F0A50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-2.1646</m:t>
                </m:r>
              </m:oMath>
            </m:oMathPara>
          </w:p>
        </w:tc>
        <w:tc>
          <w:tcPr>
            <w:tcW w:w="580" w:type="pct"/>
          </w:tcPr>
          <w:p w14:paraId="6FCA5F02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0.8299</w:t>
            </w:r>
          </w:p>
        </w:tc>
      </w:tr>
      <w:tr w:rsidR="003E2CBD" w:rsidRPr="00F93DD6" w14:paraId="415AF785" w14:textId="77777777" w:rsidTr="00FB7FD4">
        <w:tc>
          <w:tcPr>
            <w:tcW w:w="294" w:type="pct"/>
          </w:tcPr>
          <w:p w14:paraId="068DAD29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16</w:t>
            </w:r>
          </w:p>
        </w:tc>
        <w:tc>
          <w:tcPr>
            <w:tcW w:w="782" w:type="pct"/>
          </w:tcPr>
          <w:p w14:paraId="1487D28C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Halongonan</w:t>
            </w:r>
          </w:p>
        </w:tc>
        <w:tc>
          <w:tcPr>
            <w:tcW w:w="446" w:type="pct"/>
          </w:tcPr>
          <w:p w14:paraId="16F03D0C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2020</w:t>
            </w:r>
          </w:p>
        </w:tc>
        <w:tc>
          <w:tcPr>
            <w:tcW w:w="580" w:type="pct"/>
          </w:tcPr>
          <w:p w14:paraId="7B448AD1" w14:textId="6704E1F5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-0.6227</m:t>
                </m:r>
              </m:oMath>
            </m:oMathPara>
          </w:p>
        </w:tc>
        <w:tc>
          <w:tcPr>
            <w:tcW w:w="580" w:type="pct"/>
          </w:tcPr>
          <w:p w14:paraId="74C48268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1.1227</w:t>
            </w:r>
          </w:p>
        </w:tc>
        <w:tc>
          <w:tcPr>
            <w:tcW w:w="580" w:type="pct"/>
          </w:tcPr>
          <w:p w14:paraId="2F29612E" w14:textId="7006BDAD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-1.9241</m:t>
                </m:r>
              </m:oMath>
            </m:oMathPara>
          </w:p>
        </w:tc>
        <w:tc>
          <w:tcPr>
            <w:tcW w:w="580" w:type="pct"/>
          </w:tcPr>
          <w:p w14:paraId="1708AB33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0.6701</w:t>
            </w:r>
          </w:p>
        </w:tc>
        <w:tc>
          <w:tcPr>
            <w:tcW w:w="580" w:type="pct"/>
          </w:tcPr>
          <w:p w14:paraId="119BDD73" w14:textId="38DDE3FA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-3.9724</m:t>
                </m:r>
              </m:oMath>
            </m:oMathPara>
          </w:p>
        </w:tc>
        <w:tc>
          <w:tcPr>
            <w:tcW w:w="580" w:type="pct"/>
          </w:tcPr>
          <w:p w14:paraId="1A9D0BDA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0.5081</w:t>
            </w:r>
          </w:p>
        </w:tc>
      </w:tr>
      <w:tr w:rsidR="003E2CBD" w:rsidRPr="00F93DD6" w14:paraId="2FAAE498" w14:textId="77777777" w:rsidTr="00FB7FD4">
        <w:tc>
          <w:tcPr>
            <w:tcW w:w="294" w:type="pct"/>
          </w:tcPr>
          <w:p w14:paraId="4C79E565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17</w:t>
            </w:r>
          </w:p>
        </w:tc>
        <w:tc>
          <w:tcPr>
            <w:tcW w:w="782" w:type="pct"/>
          </w:tcPr>
          <w:p w14:paraId="54404F3D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Halongonan Timur</w:t>
            </w:r>
          </w:p>
        </w:tc>
        <w:tc>
          <w:tcPr>
            <w:tcW w:w="446" w:type="pct"/>
          </w:tcPr>
          <w:p w14:paraId="6C2F31EC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2020</w:t>
            </w:r>
          </w:p>
        </w:tc>
        <w:tc>
          <w:tcPr>
            <w:tcW w:w="580" w:type="pct"/>
          </w:tcPr>
          <w:p w14:paraId="07A49C56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0.1676</w:t>
            </w:r>
          </w:p>
        </w:tc>
        <w:tc>
          <w:tcPr>
            <w:tcW w:w="580" w:type="pct"/>
          </w:tcPr>
          <w:p w14:paraId="2E68153F" w14:textId="45BD467D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-1.1772</m:t>
                </m:r>
              </m:oMath>
            </m:oMathPara>
          </w:p>
        </w:tc>
        <w:tc>
          <w:tcPr>
            <w:tcW w:w="580" w:type="pct"/>
          </w:tcPr>
          <w:p w14:paraId="1E969FD7" w14:textId="3C02DCBC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-1.9241</m:t>
                </m:r>
              </m:oMath>
            </m:oMathPara>
          </w:p>
        </w:tc>
        <w:tc>
          <w:tcPr>
            <w:tcW w:w="580" w:type="pct"/>
          </w:tcPr>
          <w:p w14:paraId="20AD7B06" w14:textId="2225F514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-1.4996</m:t>
                </m:r>
              </m:oMath>
            </m:oMathPara>
          </w:p>
        </w:tc>
        <w:tc>
          <w:tcPr>
            <w:tcW w:w="580" w:type="pct"/>
          </w:tcPr>
          <w:p w14:paraId="5064682E" w14:textId="7EF9D9AF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-1.8539</m:t>
                </m:r>
              </m:oMath>
            </m:oMathPara>
          </w:p>
        </w:tc>
        <w:tc>
          <w:tcPr>
            <w:tcW w:w="580" w:type="pct"/>
          </w:tcPr>
          <w:p w14:paraId="53F36EE1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0.7239</w:t>
            </w:r>
          </w:p>
        </w:tc>
      </w:tr>
      <w:tr w:rsidR="003E2CBD" w:rsidRPr="00F93DD6" w14:paraId="7FBB4810" w14:textId="77777777" w:rsidTr="00FB7FD4">
        <w:tc>
          <w:tcPr>
            <w:tcW w:w="294" w:type="pct"/>
          </w:tcPr>
          <w:p w14:paraId="60BA3BA8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18</w:t>
            </w:r>
          </w:p>
        </w:tc>
        <w:tc>
          <w:tcPr>
            <w:tcW w:w="782" w:type="pct"/>
          </w:tcPr>
          <w:p w14:paraId="77C5F080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Hulu Sihapas</w:t>
            </w:r>
          </w:p>
        </w:tc>
        <w:tc>
          <w:tcPr>
            <w:tcW w:w="446" w:type="pct"/>
          </w:tcPr>
          <w:p w14:paraId="5874C28C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2020</w:t>
            </w:r>
          </w:p>
        </w:tc>
        <w:tc>
          <w:tcPr>
            <w:tcW w:w="580" w:type="pct"/>
          </w:tcPr>
          <w:p w14:paraId="48CE25EE" w14:textId="4F7F0772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-0.6469</m:t>
                </m:r>
              </m:oMath>
            </m:oMathPara>
          </w:p>
        </w:tc>
        <w:tc>
          <w:tcPr>
            <w:tcW w:w="580" w:type="pct"/>
          </w:tcPr>
          <w:p w14:paraId="205EC492" w14:textId="7951A321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-1.0636</m:t>
                </m:r>
              </m:oMath>
            </m:oMathPara>
          </w:p>
        </w:tc>
        <w:tc>
          <w:tcPr>
            <w:tcW w:w="580" w:type="pct"/>
          </w:tcPr>
          <w:p w14:paraId="01811B18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1.3719</w:t>
            </w:r>
          </w:p>
        </w:tc>
        <w:tc>
          <w:tcPr>
            <w:tcW w:w="580" w:type="pct"/>
          </w:tcPr>
          <w:p w14:paraId="77D3DE98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1.1263</w:t>
            </w:r>
          </w:p>
        </w:tc>
        <w:tc>
          <w:tcPr>
            <w:tcW w:w="580" w:type="pct"/>
          </w:tcPr>
          <w:p w14:paraId="43891B67" w14:textId="7C75E281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-3.3494</m:t>
                </m:r>
              </m:oMath>
            </m:oMathPara>
          </w:p>
        </w:tc>
        <w:tc>
          <w:tcPr>
            <w:tcW w:w="580" w:type="pct"/>
          </w:tcPr>
          <w:p w14:paraId="035C5578" w14:textId="11804521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-1.2336</m:t>
                </m:r>
              </m:oMath>
            </m:oMathPara>
          </w:p>
        </w:tc>
      </w:tr>
      <w:tr w:rsidR="003E2CBD" w:rsidRPr="00F93DD6" w14:paraId="4E88B5F3" w14:textId="77777777" w:rsidTr="00FB7FD4">
        <w:tc>
          <w:tcPr>
            <w:tcW w:w="294" w:type="pct"/>
          </w:tcPr>
          <w:p w14:paraId="1926BBA7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19</w:t>
            </w:r>
          </w:p>
        </w:tc>
        <w:tc>
          <w:tcPr>
            <w:tcW w:w="782" w:type="pct"/>
          </w:tcPr>
          <w:p w14:paraId="757F1A8F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Padang Bolak</w:t>
            </w:r>
          </w:p>
        </w:tc>
        <w:tc>
          <w:tcPr>
            <w:tcW w:w="446" w:type="pct"/>
          </w:tcPr>
          <w:p w14:paraId="25AD59E4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2020</w:t>
            </w:r>
          </w:p>
        </w:tc>
        <w:tc>
          <w:tcPr>
            <w:tcW w:w="580" w:type="pct"/>
          </w:tcPr>
          <w:p w14:paraId="2CD9CE09" w14:textId="7D1FBF16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-0.6469</m:t>
                </m:r>
              </m:oMath>
            </m:oMathPara>
          </w:p>
        </w:tc>
        <w:tc>
          <w:tcPr>
            <w:tcW w:w="580" w:type="pct"/>
          </w:tcPr>
          <w:p w14:paraId="3999D33C" w14:textId="2746396D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-0.6499</m:t>
                </m:r>
              </m:oMath>
            </m:oMathPara>
          </w:p>
        </w:tc>
        <w:tc>
          <w:tcPr>
            <w:tcW w:w="580" w:type="pct"/>
          </w:tcPr>
          <w:p w14:paraId="58D93F0C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0.2731</w:t>
            </w:r>
          </w:p>
        </w:tc>
        <w:tc>
          <w:tcPr>
            <w:tcW w:w="580" w:type="pct"/>
          </w:tcPr>
          <w:p w14:paraId="4AD1FF7F" w14:textId="411FF4F4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-1.8431</m:t>
                </m:r>
              </m:oMath>
            </m:oMathPara>
          </w:p>
        </w:tc>
        <w:tc>
          <w:tcPr>
            <w:tcW w:w="580" w:type="pct"/>
          </w:tcPr>
          <w:p w14:paraId="7CBC1664" w14:textId="7592D8C7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-2.3579</m:t>
                </m:r>
              </m:oMath>
            </m:oMathPara>
          </w:p>
        </w:tc>
        <w:tc>
          <w:tcPr>
            <w:tcW w:w="580" w:type="pct"/>
          </w:tcPr>
          <w:p w14:paraId="30FFD047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2.1403</w:t>
            </w:r>
          </w:p>
        </w:tc>
      </w:tr>
      <w:tr w:rsidR="003E2CBD" w:rsidRPr="00F93DD6" w14:paraId="299B98AE" w14:textId="77777777" w:rsidTr="00FB7FD4">
        <w:tc>
          <w:tcPr>
            <w:tcW w:w="294" w:type="pct"/>
          </w:tcPr>
          <w:p w14:paraId="7623790B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20</w:t>
            </w:r>
          </w:p>
        </w:tc>
        <w:tc>
          <w:tcPr>
            <w:tcW w:w="782" w:type="pct"/>
          </w:tcPr>
          <w:p w14:paraId="1DD14B41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Padang Bolak Julu</w:t>
            </w:r>
          </w:p>
        </w:tc>
        <w:tc>
          <w:tcPr>
            <w:tcW w:w="446" w:type="pct"/>
          </w:tcPr>
          <w:p w14:paraId="179C1191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2020</w:t>
            </w:r>
          </w:p>
        </w:tc>
        <w:tc>
          <w:tcPr>
            <w:tcW w:w="580" w:type="pct"/>
          </w:tcPr>
          <w:p w14:paraId="37AEB21A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0.9096</w:t>
            </w:r>
          </w:p>
        </w:tc>
        <w:tc>
          <w:tcPr>
            <w:tcW w:w="580" w:type="pct"/>
          </w:tcPr>
          <w:p w14:paraId="60F8DF89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1.8317</w:t>
            </w:r>
          </w:p>
        </w:tc>
        <w:tc>
          <w:tcPr>
            <w:tcW w:w="580" w:type="pct"/>
          </w:tcPr>
          <w:p w14:paraId="2E274D90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1.0055</w:t>
            </w:r>
          </w:p>
        </w:tc>
        <w:tc>
          <w:tcPr>
            <w:tcW w:w="580" w:type="pct"/>
          </w:tcPr>
          <w:p w14:paraId="362EC2FB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1.0126</w:t>
            </w:r>
          </w:p>
        </w:tc>
        <w:tc>
          <w:tcPr>
            <w:tcW w:w="580" w:type="pct"/>
          </w:tcPr>
          <w:p w14:paraId="46E1FEB2" w14:textId="3B488EAB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-1.6138</m:t>
                </m:r>
              </m:oMath>
            </m:oMathPara>
          </w:p>
        </w:tc>
        <w:tc>
          <w:tcPr>
            <w:tcW w:w="580" w:type="pct"/>
          </w:tcPr>
          <w:p w14:paraId="46F48155" w14:textId="5EB915F7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-0.0362</m:t>
                </m:r>
              </m:oMath>
            </m:oMathPara>
          </w:p>
        </w:tc>
      </w:tr>
      <w:tr w:rsidR="003E2CBD" w:rsidRPr="00F93DD6" w14:paraId="7D26187B" w14:textId="77777777" w:rsidTr="00FB7FD4">
        <w:tc>
          <w:tcPr>
            <w:tcW w:w="294" w:type="pct"/>
          </w:tcPr>
          <w:p w14:paraId="1DB9A7C7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21</w:t>
            </w:r>
          </w:p>
        </w:tc>
        <w:tc>
          <w:tcPr>
            <w:tcW w:w="782" w:type="pct"/>
          </w:tcPr>
          <w:p w14:paraId="3DD975D6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Padang Bolak Tenggara</w:t>
            </w:r>
          </w:p>
        </w:tc>
        <w:tc>
          <w:tcPr>
            <w:tcW w:w="446" w:type="pct"/>
          </w:tcPr>
          <w:p w14:paraId="1CCE801D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2020</w:t>
            </w:r>
          </w:p>
        </w:tc>
        <w:tc>
          <w:tcPr>
            <w:tcW w:w="580" w:type="pct"/>
          </w:tcPr>
          <w:p w14:paraId="68C798D0" w14:textId="26AD45D5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-0.9576</m:t>
                </m:r>
              </m:oMath>
            </m:oMathPara>
          </w:p>
        </w:tc>
        <w:tc>
          <w:tcPr>
            <w:tcW w:w="580" w:type="pct"/>
          </w:tcPr>
          <w:p w14:paraId="43EB71F2" w14:textId="4766ABB9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-1.1772</m:t>
                </m:r>
              </m:oMath>
            </m:oMathPara>
          </w:p>
        </w:tc>
        <w:tc>
          <w:tcPr>
            <w:tcW w:w="580" w:type="pct"/>
          </w:tcPr>
          <w:p w14:paraId="2796E73F" w14:textId="5AF1CD02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-0.2741</m:t>
                </m:r>
              </m:oMath>
            </m:oMathPara>
          </w:p>
        </w:tc>
        <w:tc>
          <w:tcPr>
            <w:tcW w:w="580" w:type="pct"/>
          </w:tcPr>
          <w:p w14:paraId="67ABD847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0.7683</w:t>
            </w:r>
          </w:p>
        </w:tc>
        <w:tc>
          <w:tcPr>
            <w:tcW w:w="580" w:type="pct"/>
          </w:tcPr>
          <w:p w14:paraId="4D7BCD4D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2.8621</w:t>
            </w:r>
          </w:p>
        </w:tc>
        <w:tc>
          <w:tcPr>
            <w:tcW w:w="580" w:type="pct"/>
          </w:tcPr>
          <w:p w14:paraId="4C623062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1.5939</w:t>
            </w:r>
          </w:p>
        </w:tc>
      </w:tr>
      <w:tr w:rsidR="003E2CBD" w:rsidRPr="00F93DD6" w14:paraId="4AB10370" w14:textId="77777777" w:rsidTr="00FB7FD4">
        <w:tc>
          <w:tcPr>
            <w:tcW w:w="294" w:type="pct"/>
          </w:tcPr>
          <w:p w14:paraId="0B2916DE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22</w:t>
            </w:r>
          </w:p>
        </w:tc>
        <w:tc>
          <w:tcPr>
            <w:tcW w:w="782" w:type="pct"/>
          </w:tcPr>
          <w:p w14:paraId="1041D7D1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Portibi</w:t>
            </w:r>
          </w:p>
        </w:tc>
        <w:tc>
          <w:tcPr>
            <w:tcW w:w="446" w:type="pct"/>
          </w:tcPr>
          <w:p w14:paraId="32C0CEA5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2020</w:t>
            </w:r>
          </w:p>
        </w:tc>
        <w:tc>
          <w:tcPr>
            <w:tcW w:w="580" w:type="pct"/>
          </w:tcPr>
          <w:p w14:paraId="3E4AC668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1.5595</w:t>
            </w:r>
          </w:p>
        </w:tc>
        <w:tc>
          <w:tcPr>
            <w:tcW w:w="580" w:type="pct"/>
          </w:tcPr>
          <w:p w14:paraId="6B09D0B7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1.1227</w:t>
            </w:r>
          </w:p>
        </w:tc>
        <w:tc>
          <w:tcPr>
            <w:tcW w:w="580" w:type="pct"/>
          </w:tcPr>
          <w:p w14:paraId="44F39170" w14:textId="26C768F8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-0.4569</m:t>
                </m:r>
              </m:oMath>
            </m:oMathPara>
          </w:p>
        </w:tc>
        <w:tc>
          <w:tcPr>
            <w:tcW w:w="580" w:type="pct"/>
          </w:tcPr>
          <w:p w14:paraId="0CAB0306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0.5669</w:t>
            </w:r>
          </w:p>
        </w:tc>
        <w:tc>
          <w:tcPr>
            <w:tcW w:w="580" w:type="pct"/>
          </w:tcPr>
          <w:p w14:paraId="3EA6C732" w14:textId="46F8A54F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-2.6143</m:t>
                </m:r>
              </m:oMath>
            </m:oMathPara>
          </w:p>
        </w:tc>
        <w:tc>
          <w:tcPr>
            <w:tcW w:w="580" w:type="pct"/>
          </w:tcPr>
          <w:p w14:paraId="0A73BCA9" w14:textId="0BEF400B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-1.6690</m:t>
                </m:r>
              </m:oMath>
            </m:oMathPara>
          </w:p>
        </w:tc>
      </w:tr>
      <w:tr w:rsidR="003E2CBD" w:rsidRPr="00F93DD6" w14:paraId="2CD48605" w14:textId="77777777" w:rsidTr="00FB7FD4">
        <w:tc>
          <w:tcPr>
            <w:tcW w:w="294" w:type="pct"/>
          </w:tcPr>
          <w:p w14:paraId="3D62B234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23</w:t>
            </w:r>
          </w:p>
        </w:tc>
        <w:tc>
          <w:tcPr>
            <w:tcW w:w="782" w:type="pct"/>
          </w:tcPr>
          <w:p w14:paraId="64E87BE5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Simangambat</w:t>
            </w:r>
          </w:p>
        </w:tc>
        <w:tc>
          <w:tcPr>
            <w:tcW w:w="446" w:type="pct"/>
          </w:tcPr>
          <w:p w14:paraId="414D65B1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2020</w:t>
            </w:r>
          </w:p>
        </w:tc>
        <w:tc>
          <w:tcPr>
            <w:tcW w:w="580" w:type="pct"/>
          </w:tcPr>
          <w:p w14:paraId="7C11F167" w14:textId="3667D2CA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-0.8612</m:t>
                </m:r>
              </m:oMath>
            </m:oMathPara>
          </w:p>
        </w:tc>
        <w:tc>
          <w:tcPr>
            <w:tcW w:w="580" w:type="pct"/>
          </w:tcPr>
          <w:p w14:paraId="6C6D09AF" w14:textId="09FD56B4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-0.6499</m:t>
                </m:r>
              </m:oMath>
            </m:oMathPara>
          </w:p>
        </w:tc>
        <w:tc>
          <w:tcPr>
            <w:tcW w:w="580" w:type="pct"/>
          </w:tcPr>
          <w:p w14:paraId="09FD02FF" w14:textId="0018FCD9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-0.4569</m:t>
                </m:r>
              </m:oMath>
            </m:oMathPara>
          </w:p>
        </w:tc>
        <w:tc>
          <w:tcPr>
            <w:tcW w:w="580" w:type="pct"/>
          </w:tcPr>
          <w:p w14:paraId="57C3B889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0.8566</w:t>
            </w:r>
          </w:p>
        </w:tc>
        <w:tc>
          <w:tcPr>
            <w:tcW w:w="580" w:type="pct"/>
          </w:tcPr>
          <w:p w14:paraId="3C2F9873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1.0244</w:t>
            </w:r>
          </w:p>
        </w:tc>
        <w:tc>
          <w:tcPr>
            <w:tcW w:w="580" w:type="pct"/>
          </w:tcPr>
          <w:p w14:paraId="49049A1A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1.5939</w:t>
            </w:r>
          </w:p>
        </w:tc>
      </w:tr>
      <w:tr w:rsidR="003E2CBD" w:rsidRPr="00F93DD6" w14:paraId="7E8ACEAD" w14:textId="77777777" w:rsidTr="00FB7FD4">
        <w:tc>
          <w:tcPr>
            <w:tcW w:w="294" w:type="pct"/>
          </w:tcPr>
          <w:p w14:paraId="0A14086A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24</w:t>
            </w:r>
          </w:p>
        </w:tc>
        <w:tc>
          <w:tcPr>
            <w:tcW w:w="782" w:type="pct"/>
          </w:tcPr>
          <w:p w14:paraId="2A1CB741" w14:textId="77777777" w:rsidR="003E2CBD" w:rsidRPr="00F93DD6" w:rsidRDefault="00000000" w:rsidP="00116E09">
            <w:pPr>
              <w:spacing w:line="360" w:lineRule="auto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Ujung Batu</w:t>
            </w:r>
          </w:p>
        </w:tc>
        <w:tc>
          <w:tcPr>
            <w:tcW w:w="446" w:type="pct"/>
          </w:tcPr>
          <w:p w14:paraId="466A4A1A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2020</w:t>
            </w:r>
          </w:p>
        </w:tc>
        <w:tc>
          <w:tcPr>
            <w:tcW w:w="580" w:type="pct"/>
          </w:tcPr>
          <w:p w14:paraId="00D34216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1.5595</w:t>
            </w:r>
          </w:p>
        </w:tc>
        <w:tc>
          <w:tcPr>
            <w:tcW w:w="580" w:type="pct"/>
          </w:tcPr>
          <w:p w14:paraId="1F6103C7" w14:textId="0CB227E2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-0.2955</m:t>
                </m:r>
              </m:oMath>
            </m:oMathPara>
          </w:p>
        </w:tc>
        <w:tc>
          <w:tcPr>
            <w:tcW w:w="580" w:type="pct"/>
          </w:tcPr>
          <w:p w14:paraId="7394DC99" w14:textId="0EB52DD8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-1.9241</m:t>
                </m:r>
              </m:oMath>
            </m:oMathPara>
          </w:p>
        </w:tc>
        <w:tc>
          <w:tcPr>
            <w:tcW w:w="580" w:type="pct"/>
          </w:tcPr>
          <w:p w14:paraId="0E62580F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0.0092</w:t>
            </w:r>
          </w:p>
        </w:tc>
        <w:tc>
          <w:tcPr>
            <w:tcW w:w="580" w:type="pct"/>
          </w:tcPr>
          <w:p w14:paraId="214FE48D" w14:textId="77777777" w:rsidR="003E2CBD" w:rsidRPr="00F93DD6" w:rsidRDefault="00000000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r w:rsidRPr="00F93DD6">
              <w:rPr>
                <w:rFonts w:ascii="Times New Roman" w:hAnsi="Times New Roman" w:cs="Times New Roman"/>
                <w:bCs/>
                <w:sz w:val="16"/>
                <w:szCs w:val="16"/>
              </w:rPr>
              <w:t>5.4316</w:t>
            </w:r>
          </w:p>
        </w:tc>
        <w:tc>
          <w:tcPr>
            <w:tcW w:w="580" w:type="pct"/>
          </w:tcPr>
          <w:p w14:paraId="1B74B0E7" w14:textId="0300A9E0" w:rsidR="003E2CBD" w:rsidRPr="00F93DD6" w:rsidRDefault="00F93DD6" w:rsidP="004C7706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16"/>
                    <w:szCs w:val="16"/>
                  </w:rPr>
                  <m:t>-1.7780</m:t>
                </m:r>
              </m:oMath>
            </m:oMathPara>
          </w:p>
        </w:tc>
      </w:tr>
    </w:tbl>
    <w:p w14:paraId="431119DC" w14:textId="77777777" w:rsidR="009154D5" w:rsidRDefault="009154D5" w:rsidP="009154D5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</w:p>
    <w:p w14:paraId="346F2755" w14:textId="509A1B2B" w:rsidR="003E2CBD" w:rsidRPr="00F93DD6" w:rsidRDefault="00000000" w:rsidP="009154D5">
      <w:pPr>
        <w:spacing w:line="360" w:lineRule="auto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Proses normalisasi data telah selesai dilakukan. Data yang telah dinormalisasi ini siap digunakan untuk langkah selanjutnya dalam penerapan algoritma K-Means, yaitu pengelompokan data berdasarkan variabel-variabel yang telah dinormalisasi.</w:t>
      </w:r>
    </w:p>
    <w:p w14:paraId="0E901CA1" w14:textId="77777777" w:rsidR="003E2CBD" w:rsidRPr="00F93DD6" w:rsidRDefault="00000000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Catatan:</w:t>
      </w:r>
    </w:p>
    <w:p w14:paraId="5F0C5927" w14:textId="77777777" w:rsidR="003E2CBD" w:rsidRPr="00F93DD6" w:rsidRDefault="00000000" w:rsidP="00116E09">
      <w:pPr>
        <w:numPr>
          <w:ilvl w:val="0"/>
          <w:numId w:val="121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Nilai Z-score memberikan informasi tentang seberapa jauh suatu nilai dari rata-rata dalam satuan standar deviasi.</w:t>
      </w:r>
    </w:p>
    <w:p w14:paraId="2E81A800" w14:textId="77777777" w:rsidR="003E2CBD" w:rsidRPr="00F93DD6" w:rsidRDefault="00000000" w:rsidP="00116E09">
      <w:pPr>
        <w:numPr>
          <w:ilvl w:val="0"/>
          <w:numId w:val="121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Nilai Z-score negatif menunjukkan bahwa nilai tersebut di bawah rata-rata, sedangkan nilai positif di atas rata-rata.</w:t>
      </w:r>
    </w:p>
    <w:p w14:paraId="7D4AEE71" w14:textId="77777777" w:rsidR="003E2CBD" w:rsidRDefault="00000000" w:rsidP="00116E09">
      <w:pPr>
        <w:numPr>
          <w:ilvl w:val="0"/>
          <w:numId w:val="121"/>
        </w:num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Proses perhitungan manual ini penting untuk memahami langkah-langkah dalam normalisasi data, meskipun dalam praktiknya perhitungan ini biasanya dilakukan dengan bantuan perangkat lunak statistik.</w:t>
      </w:r>
    </w:p>
    <w:p w14:paraId="389BF621" w14:textId="77777777" w:rsidR="00492429" w:rsidRDefault="00492429" w:rsidP="0049242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3A41509" w14:textId="77777777" w:rsidR="00492429" w:rsidRPr="00F93DD6" w:rsidRDefault="00492429" w:rsidP="0049242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BB17212" w14:textId="3943DC74" w:rsidR="003E2CBD" w:rsidRPr="00F93DD6" w:rsidRDefault="00492429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D.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Pr="00F93DD6">
        <w:rPr>
          <w:rFonts w:ascii="Times New Roman" w:hAnsi="Times New Roman" w:cs="Times New Roman"/>
          <w:bCs/>
          <w:sz w:val="24"/>
          <w:szCs w:val="24"/>
        </w:rPr>
        <w:t>Implementasi Algoritma K-Means: Iterasi Pertama</w:t>
      </w:r>
    </w:p>
    <w:p w14:paraId="1D303CC8" w14:textId="77777777" w:rsidR="003E2CBD" w:rsidRPr="00F93DD6" w:rsidRDefault="00000000" w:rsidP="005535EF">
      <w:pPr>
        <w:spacing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lastRenderedPageBreak/>
        <w:t>Setelah melakukan normalisasi data, langkah selanjutnya adalah menerapkan Algoritma K-Means untuk melakukan pengelompokan data. Sesuai permintaan, kita akan melakukan iterasi pertama dan menampilkan perhitungan manualnya.</w:t>
      </w:r>
    </w:p>
    <w:p w14:paraId="32A6A4E7" w14:textId="77777777" w:rsidR="003E2CBD" w:rsidRPr="00F93DD6" w:rsidRDefault="00000000" w:rsidP="00492429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1. Menentukan Jumlah Cluster ( K )</w:t>
      </w:r>
    </w:p>
    <w:p w14:paraId="16C58534" w14:textId="77777777" w:rsidR="003E2CBD" w:rsidRPr="00F93DD6" w:rsidRDefault="00000000" w:rsidP="00492429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Sesuai dengan tujuan penelitian, kita akan membagi data menjadi 3 cluster:</w:t>
      </w:r>
    </w:p>
    <w:p w14:paraId="7BB2D9C9" w14:textId="77777777" w:rsidR="00492429" w:rsidRPr="00492429" w:rsidRDefault="00000000" w:rsidP="00492429">
      <w:pPr>
        <w:pStyle w:val="ListParagraph"/>
        <w:numPr>
          <w:ilvl w:val="0"/>
          <w:numId w:val="174"/>
        </w:numPr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92429">
        <w:rPr>
          <w:rFonts w:ascii="Times New Roman" w:hAnsi="Times New Roman" w:cs="Times New Roman"/>
          <w:bCs/>
          <w:sz w:val="24"/>
          <w:szCs w:val="24"/>
        </w:rPr>
        <w:t>Cluster 1 (C1): Sangat Rawan</w:t>
      </w:r>
    </w:p>
    <w:p w14:paraId="705FC76F" w14:textId="78485858" w:rsidR="00492429" w:rsidRPr="00492429" w:rsidRDefault="00000000" w:rsidP="00492429">
      <w:pPr>
        <w:pStyle w:val="ListParagraph"/>
        <w:numPr>
          <w:ilvl w:val="0"/>
          <w:numId w:val="174"/>
        </w:numPr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92429">
        <w:rPr>
          <w:rFonts w:ascii="Times New Roman" w:hAnsi="Times New Roman" w:cs="Times New Roman"/>
          <w:bCs/>
          <w:sz w:val="24"/>
          <w:szCs w:val="24"/>
        </w:rPr>
        <w:t>Cluster 2 (C2): Rawan</w:t>
      </w:r>
    </w:p>
    <w:p w14:paraId="6D372744" w14:textId="0E4DEA73" w:rsidR="003E2CBD" w:rsidRPr="00492429" w:rsidRDefault="00000000" w:rsidP="00492429">
      <w:pPr>
        <w:pStyle w:val="ListParagraph"/>
        <w:numPr>
          <w:ilvl w:val="0"/>
          <w:numId w:val="174"/>
        </w:numPr>
        <w:tabs>
          <w:tab w:val="left" w:pos="720"/>
        </w:tabs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92429">
        <w:rPr>
          <w:rFonts w:ascii="Times New Roman" w:hAnsi="Times New Roman" w:cs="Times New Roman"/>
          <w:bCs/>
          <w:sz w:val="24"/>
          <w:szCs w:val="24"/>
        </w:rPr>
        <w:t>Cluster 3 (C3): Tidak Rawan</w:t>
      </w:r>
    </w:p>
    <w:p w14:paraId="3DFF68B9" w14:textId="77777777" w:rsidR="003E2CBD" w:rsidRPr="00F93DD6" w:rsidRDefault="00000000" w:rsidP="00492429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2. Inisialisasi Centroid Awal</w:t>
      </w:r>
    </w:p>
    <w:p w14:paraId="41EDF0E2" w14:textId="77777777" w:rsidR="003E2CBD" w:rsidRPr="00F93DD6" w:rsidRDefault="00000000" w:rsidP="00492429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Untuk iterasi pertama, kita perlu menentukan centroid awal untuk setiap cluster. Ada beberapa metode untuk inisialisasi centroid, namun untuk perhitungan manual, kita akan memilih tiga data pertama sebagai centroid awal.</w:t>
      </w:r>
    </w:p>
    <w:p w14:paraId="47DDD6FA" w14:textId="77777777" w:rsidR="003E2CBD" w:rsidRPr="00F93DD6" w:rsidRDefault="00000000" w:rsidP="00492429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Centroid Awal:</w:t>
      </w:r>
    </w:p>
    <w:p w14:paraId="22EDEBE7" w14:textId="77777777" w:rsidR="003E2CBD" w:rsidRPr="00F93DD6" w:rsidRDefault="00000000" w:rsidP="00492429">
      <w:pPr>
        <w:numPr>
          <w:ilvl w:val="0"/>
          <w:numId w:val="123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Centroid 1 (C1): Data point 1 (Batang Onang 2019)</w:t>
      </w:r>
    </w:p>
    <w:p w14:paraId="0316763D" w14:textId="77777777" w:rsidR="003E2CBD" w:rsidRPr="00F93DD6" w:rsidRDefault="00000000" w:rsidP="00492429">
      <w:pPr>
        <w:numPr>
          <w:ilvl w:val="0"/>
          <w:numId w:val="123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Centroid 2 (C2): Data point 2 (Dolok 2019)</w:t>
      </w:r>
    </w:p>
    <w:p w14:paraId="11C1D1AC" w14:textId="77777777" w:rsidR="003E2CBD" w:rsidRPr="00F93DD6" w:rsidRDefault="00000000" w:rsidP="00492429">
      <w:pPr>
        <w:numPr>
          <w:ilvl w:val="0"/>
          <w:numId w:val="123"/>
        </w:num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Centroid 3 (C3): Data point 3 (Dolok Sigompulon 2019)</w:t>
      </w:r>
    </w:p>
    <w:p w14:paraId="2CC86179" w14:textId="77777777" w:rsidR="003E2CBD" w:rsidRDefault="00000000" w:rsidP="00492429">
      <w:pPr>
        <w:spacing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Koordinat Centroid Awal:</w:t>
      </w:r>
    </w:p>
    <w:p w14:paraId="5B39B7A1" w14:textId="144B99FA" w:rsidR="00492429" w:rsidRPr="00F93DD6" w:rsidRDefault="00492429" w:rsidP="00492429">
      <w:pPr>
        <w:pStyle w:val="Caption"/>
        <w:rPr>
          <w:rFonts w:cs="Times New Roman"/>
          <w:bCs/>
          <w:szCs w:val="24"/>
        </w:rPr>
      </w:pPr>
      <w:r>
        <w:t xml:space="preserve">Tabel 4. </w:t>
      </w:r>
      <w:r>
        <w:fldChar w:fldCharType="begin"/>
      </w:r>
      <w:r>
        <w:instrText xml:space="preserve"> SEQ Tabel_4. \* ARABIC </w:instrText>
      </w:r>
      <w:r>
        <w:fldChar w:fldCharType="separate"/>
      </w:r>
      <w:r w:rsidR="00C63561">
        <w:rPr>
          <w:noProof/>
        </w:rPr>
        <w:t>8</w:t>
      </w:r>
      <w:r>
        <w:fldChar w:fldCharType="end"/>
      </w:r>
      <w:r>
        <w:t xml:space="preserve"> Koordinat Centeroid Awal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1769"/>
        <w:gridCol w:w="2164"/>
        <w:gridCol w:w="2164"/>
        <w:gridCol w:w="2164"/>
      </w:tblGrid>
      <w:tr w:rsidR="003E2CBD" w:rsidRPr="00F93DD6" w14:paraId="210F7753" w14:textId="77777777" w:rsidTr="00FB7FD4">
        <w:trPr>
          <w:jc w:val="center"/>
        </w:trPr>
        <w:tc>
          <w:tcPr>
            <w:tcW w:w="1070" w:type="pct"/>
          </w:tcPr>
          <w:p w14:paraId="41A77867" w14:textId="77777777" w:rsidR="003E2CBD" w:rsidRPr="00F93DD6" w:rsidRDefault="00000000" w:rsidP="00492429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Variabel</w:t>
            </w:r>
          </w:p>
        </w:tc>
        <w:tc>
          <w:tcPr>
            <w:tcW w:w="1310" w:type="pct"/>
          </w:tcPr>
          <w:p w14:paraId="4BB8F744" w14:textId="77777777" w:rsidR="003E2CBD" w:rsidRPr="00F93DD6" w:rsidRDefault="00000000" w:rsidP="00492429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C1 (Data 1)</w:t>
            </w:r>
          </w:p>
        </w:tc>
        <w:tc>
          <w:tcPr>
            <w:tcW w:w="1310" w:type="pct"/>
          </w:tcPr>
          <w:p w14:paraId="23F17B65" w14:textId="77777777" w:rsidR="003E2CBD" w:rsidRPr="00F93DD6" w:rsidRDefault="00000000" w:rsidP="00492429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C2 (Data 2)</w:t>
            </w:r>
          </w:p>
        </w:tc>
        <w:tc>
          <w:tcPr>
            <w:tcW w:w="1310" w:type="pct"/>
          </w:tcPr>
          <w:p w14:paraId="12F93D14" w14:textId="77777777" w:rsidR="003E2CBD" w:rsidRPr="00F93DD6" w:rsidRDefault="00000000" w:rsidP="00492429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C3 (Data 3)</w:t>
            </w:r>
          </w:p>
        </w:tc>
      </w:tr>
      <w:tr w:rsidR="003E2CBD" w:rsidRPr="00F93DD6" w14:paraId="77427FD1" w14:textId="77777777" w:rsidTr="00FB7FD4">
        <w:trPr>
          <w:jc w:val="center"/>
        </w:trPr>
        <w:tc>
          <w:tcPr>
            <w:tcW w:w="1070" w:type="pct"/>
          </w:tcPr>
          <w:p w14:paraId="145D5230" w14:textId="77777777" w:rsidR="003E2CBD" w:rsidRPr="00F93DD6" w:rsidRDefault="00000000" w:rsidP="00492429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eastAsia="Georgia" w:hAnsi="Times New Roman" w:cs="Times New Roman"/>
                <w:bCs/>
                <w:sz w:val="20"/>
                <w:szCs w:val="20"/>
              </w:rPr>
              <w:t>Z_X1</w:t>
            </w:r>
          </w:p>
        </w:tc>
        <w:tc>
          <w:tcPr>
            <w:tcW w:w="1310" w:type="pct"/>
          </w:tcPr>
          <w:p w14:paraId="0C5C669C" w14:textId="20E16498" w:rsidR="003E2CBD" w:rsidRPr="00F93DD6" w:rsidRDefault="00F93DD6" w:rsidP="00492429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-0.5746</m:t>
                </m:r>
              </m:oMath>
            </m:oMathPara>
          </w:p>
        </w:tc>
        <w:tc>
          <w:tcPr>
            <w:tcW w:w="1310" w:type="pct"/>
          </w:tcPr>
          <w:p w14:paraId="6E8CDA60" w14:textId="3697CF1F" w:rsidR="003E2CBD" w:rsidRPr="00F93DD6" w:rsidRDefault="00F93DD6" w:rsidP="00492429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-0.3353</m:t>
                </m:r>
              </m:oMath>
            </m:oMathPara>
          </w:p>
        </w:tc>
        <w:tc>
          <w:tcPr>
            <w:tcW w:w="1310" w:type="pct"/>
          </w:tcPr>
          <w:p w14:paraId="08BB3F4A" w14:textId="43876BE2" w:rsidR="003E2CBD" w:rsidRPr="00F93DD6" w:rsidRDefault="00F93DD6" w:rsidP="00492429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-1.4602</m:t>
                </m:r>
              </m:oMath>
            </m:oMathPara>
          </w:p>
        </w:tc>
      </w:tr>
      <w:tr w:rsidR="003E2CBD" w:rsidRPr="00F93DD6" w14:paraId="07BF0875" w14:textId="77777777" w:rsidTr="00FB7FD4">
        <w:trPr>
          <w:jc w:val="center"/>
        </w:trPr>
        <w:tc>
          <w:tcPr>
            <w:tcW w:w="1070" w:type="pct"/>
          </w:tcPr>
          <w:p w14:paraId="231B0BDD" w14:textId="77777777" w:rsidR="003E2CBD" w:rsidRPr="00F93DD6" w:rsidRDefault="00000000" w:rsidP="00492429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eastAsia="Georgia" w:hAnsi="Times New Roman" w:cs="Times New Roman"/>
                <w:bCs/>
                <w:sz w:val="20"/>
                <w:szCs w:val="20"/>
              </w:rPr>
              <w:t>Z_X2</w:t>
            </w:r>
          </w:p>
        </w:tc>
        <w:tc>
          <w:tcPr>
            <w:tcW w:w="1310" w:type="pct"/>
          </w:tcPr>
          <w:p w14:paraId="3997FC69" w14:textId="207AD4F2" w:rsidR="003E2CBD" w:rsidRPr="00F93DD6" w:rsidRDefault="00F93DD6" w:rsidP="00492429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-0.6499</m:t>
                </m:r>
              </m:oMath>
            </m:oMathPara>
          </w:p>
        </w:tc>
        <w:tc>
          <w:tcPr>
            <w:tcW w:w="1310" w:type="pct"/>
          </w:tcPr>
          <w:p w14:paraId="485F0868" w14:textId="178B809F" w:rsidR="003E2CBD" w:rsidRPr="00F93DD6" w:rsidRDefault="00F93DD6" w:rsidP="00492429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-0.6499</m:t>
                </m:r>
              </m:oMath>
            </m:oMathPara>
          </w:p>
        </w:tc>
        <w:tc>
          <w:tcPr>
            <w:tcW w:w="1310" w:type="pct"/>
          </w:tcPr>
          <w:p w14:paraId="0BA21AC6" w14:textId="162D9E27" w:rsidR="003E2CBD" w:rsidRPr="00F93DD6" w:rsidRDefault="00F93DD6" w:rsidP="00492429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-0.2955</m:t>
                </m:r>
              </m:oMath>
            </m:oMathPara>
          </w:p>
        </w:tc>
      </w:tr>
      <w:tr w:rsidR="003E2CBD" w:rsidRPr="00F93DD6" w14:paraId="60DE3D8C" w14:textId="77777777" w:rsidTr="00FB7FD4">
        <w:trPr>
          <w:jc w:val="center"/>
        </w:trPr>
        <w:tc>
          <w:tcPr>
            <w:tcW w:w="1070" w:type="pct"/>
          </w:tcPr>
          <w:p w14:paraId="3385E5D3" w14:textId="77777777" w:rsidR="003E2CBD" w:rsidRPr="00F93DD6" w:rsidRDefault="00000000" w:rsidP="00492429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eastAsia="Georgia" w:hAnsi="Times New Roman" w:cs="Times New Roman"/>
                <w:bCs/>
                <w:sz w:val="20"/>
                <w:szCs w:val="20"/>
              </w:rPr>
              <w:t>Z_X3</w:t>
            </w:r>
          </w:p>
        </w:tc>
        <w:tc>
          <w:tcPr>
            <w:tcW w:w="1310" w:type="pct"/>
          </w:tcPr>
          <w:p w14:paraId="7CFC138D" w14:textId="77777777" w:rsidR="003E2CBD" w:rsidRPr="00F93DD6" w:rsidRDefault="00000000" w:rsidP="00492429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1.0055</w:t>
            </w:r>
          </w:p>
        </w:tc>
        <w:tc>
          <w:tcPr>
            <w:tcW w:w="1310" w:type="pct"/>
          </w:tcPr>
          <w:p w14:paraId="10E06CC9" w14:textId="77777777" w:rsidR="003E2CBD" w:rsidRPr="00F93DD6" w:rsidRDefault="00000000" w:rsidP="00492429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0.6390</w:t>
            </w:r>
          </w:p>
        </w:tc>
        <w:tc>
          <w:tcPr>
            <w:tcW w:w="1310" w:type="pct"/>
          </w:tcPr>
          <w:p w14:paraId="07A4F2D5" w14:textId="77777777" w:rsidR="003E2CBD" w:rsidRPr="00F93DD6" w:rsidRDefault="00000000" w:rsidP="00492429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0.0914</w:t>
            </w:r>
          </w:p>
        </w:tc>
      </w:tr>
      <w:tr w:rsidR="003E2CBD" w:rsidRPr="00F93DD6" w14:paraId="0536FED7" w14:textId="77777777" w:rsidTr="00FB7FD4">
        <w:trPr>
          <w:jc w:val="center"/>
        </w:trPr>
        <w:tc>
          <w:tcPr>
            <w:tcW w:w="1070" w:type="pct"/>
          </w:tcPr>
          <w:p w14:paraId="32FE3486" w14:textId="77777777" w:rsidR="003E2CBD" w:rsidRPr="00F93DD6" w:rsidRDefault="00000000" w:rsidP="00492429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eastAsia="Georgia" w:hAnsi="Times New Roman" w:cs="Times New Roman"/>
                <w:bCs/>
                <w:sz w:val="20"/>
                <w:szCs w:val="20"/>
              </w:rPr>
              <w:t>Z_X4</w:t>
            </w:r>
          </w:p>
        </w:tc>
        <w:tc>
          <w:tcPr>
            <w:tcW w:w="1310" w:type="pct"/>
          </w:tcPr>
          <w:p w14:paraId="4B1DA120" w14:textId="4F145825" w:rsidR="003E2CBD" w:rsidRPr="00F93DD6" w:rsidRDefault="00F93DD6" w:rsidP="00492429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-1.3114</m:t>
                </m:r>
              </m:oMath>
            </m:oMathPara>
          </w:p>
        </w:tc>
        <w:tc>
          <w:tcPr>
            <w:tcW w:w="1310" w:type="pct"/>
          </w:tcPr>
          <w:p w14:paraId="17E799BA" w14:textId="77777777" w:rsidR="003E2CBD" w:rsidRPr="00F93DD6" w:rsidRDefault="00000000" w:rsidP="00492429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0.0118</w:t>
            </w:r>
          </w:p>
        </w:tc>
        <w:tc>
          <w:tcPr>
            <w:tcW w:w="1310" w:type="pct"/>
          </w:tcPr>
          <w:p w14:paraId="7E50A86B" w14:textId="7391B129" w:rsidR="003E2CBD" w:rsidRPr="00F93DD6" w:rsidRDefault="00F93DD6" w:rsidP="00492429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-0.6504</m:t>
                </m:r>
              </m:oMath>
            </m:oMathPara>
          </w:p>
        </w:tc>
      </w:tr>
      <w:tr w:rsidR="003E2CBD" w:rsidRPr="00F93DD6" w14:paraId="7C86AE10" w14:textId="77777777" w:rsidTr="00FB7FD4">
        <w:trPr>
          <w:jc w:val="center"/>
        </w:trPr>
        <w:tc>
          <w:tcPr>
            <w:tcW w:w="1070" w:type="pct"/>
          </w:tcPr>
          <w:p w14:paraId="65F90784" w14:textId="77777777" w:rsidR="003E2CBD" w:rsidRPr="00F93DD6" w:rsidRDefault="00000000" w:rsidP="00492429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eastAsia="Georgia" w:hAnsi="Times New Roman" w:cs="Times New Roman"/>
                <w:bCs/>
                <w:sz w:val="20"/>
                <w:szCs w:val="20"/>
              </w:rPr>
              <w:t>Z_X5</w:t>
            </w:r>
          </w:p>
        </w:tc>
        <w:tc>
          <w:tcPr>
            <w:tcW w:w="1310" w:type="pct"/>
          </w:tcPr>
          <w:p w14:paraId="3316ED04" w14:textId="77777777" w:rsidR="003E2CBD" w:rsidRPr="00F93DD6" w:rsidRDefault="00000000" w:rsidP="00492429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3.5146</w:t>
            </w:r>
          </w:p>
        </w:tc>
        <w:tc>
          <w:tcPr>
            <w:tcW w:w="1310" w:type="pct"/>
          </w:tcPr>
          <w:p w14:paraId="01D21A6E" w14:textId="77777777" w:rsidR="003E2CBD" w:rsidRPr="00F93DD6" w:rsidRDefault="00000000" w:rsidP="00492429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hAnsi="Times New Roman" w:cs="Times New Roman"/>
                <w:bCs/>
                <w:sz w:val="20"/>
                <w:szCs w:val="20"/>
              </w:rPr>
              <w:t>1.7335</w:t>
            </w:r>
          </w:p>
        </w:tc>
        <w:tc>
          <w:tcPr>
            <w:tcW w:w="1310" w:type="pct"/>
          </w:tcPr>
          <w:p w14:paraId="32393425" w14:textId="1B436AEC" w:rsidR="003E2CBD" w:rsidRPr="00F93DD6" w:rsidRDefault="00F93DD6" w:rsidP="00492429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-3.0051</m:t>
                </m:r>
              </m:oMath>
            </m:oMathPara>
          </w:p>
        </w:tc>
      </w:tr>
      <w:tr w:rsidR="003E2CBD" w:rsidRPr="00F93DD6" w14:paraId="06CF714C" w14:textId="77777777" w:rsidTr="00FB7FD4">
        <w:trPr>
          <w:jc w:val="center"/>
        </w:trPr>
        <w:tc>
          <w:tcPr>
            <w:tcW w:w="1070" w:type="pct"/>
          </w:tcPr>
          <w:p w14:paraId="48F55B74" w14:textId="77777777" w:rsidR="003E2CBD" w:rsidRPr="00F93DD6" w:rsidRDefault="00000000" w:rsidP="00492429">
            <w:pPr>
              <w:spacing w:line="360" w:lineRule="auto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F93DD6">
              <w:rPr>
                <w:rFonts w:ascii="Times New Roman" w:eastAsia="Georgia" w:hAnsi="Times New Roman" w:cs="Times New Roman"/>
                <w:bCs/>
                <w:sz w:val="20"/>
                <w:szCs w:val="20"/>
              </w:rPr>
              <w:t>Z_X6</w:t>
            </w:r>
          </w:p>
        </w:tc>
        <w:tc>
          <w:tcPr>
            <w:tcW w:w="1310" w:type="pct"/>
          </w:tcPr>
          <w:p w14:paraId="771D5D86" w14:textId="7064DF24" w:rsidR="003E2CBD" w:rsidRPr="00F93DD6" w:rsidRDefault="00F93DD6" w:rsidP="00492429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-1.4517</m:t>
                </m:r>
              </m:oMath>
            </m:oMathPara>
          </w:p>
        </w:tc>
        <w:tc>
          <w:tcPr>
            <w:tcW w:w="1310" w:type="pct"/>
          </w:tcPr>
          <w:p w14:paraId="2331347C" w14:textId="0984C54E" w:rsidR="003E2CBD" w:rsidRPr="00F93DD6" w:rsidRDefault="00F93DD6" w:rsidP="00492429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-1.7780</m:t>
                </m:r>
              </m:oMath>
            </m:oMathPara>
          </w:p>
        </w:tc>
        <w:tc>
          <w:tcPr>
            <w:tcW w:w="1310" w:type="pct"/>
          </w:tcPr>
          <w:p w14:paraId="28407EBF" w14:textId="1C9C91B9" w:rsidR="003E2CBD" w:rsidRPr="00F93DD6" w:rsidRDefault="00F93DD6" w:rsidP="00492429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 w:val="20"/>
                    <w:szCs w:val="20"/>
                  </w:rPr>
                  <m:t>-0.4717</m:t>
                </m:r>
              </m:oMath>
            </m:oMathPara>
          </w:p>
        </w:tc>
      </w:tr>
    </w:tbl>
    <w:p w14:paraId="53E20EE1" w14:textId="36BF15E7" w:rsidR="003E2CBD" w:rsidRDefault="00000000" w:rsidP="0049242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 xml:space="preserve">Kita akan melakukan perhitungan manual jarak Euclidean untuk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3</m:t>
        </m:r>
      </m:oMath>
      <w:r w:rsidRPr="00F93DD6">
        <w:rPr>
          <w:rFonts w:ascii="Times New Roman" w:hAnsi="Times New Roman" w:cs="Times New Roman"/>
          <w:bCs/>
          <w:sz w:val="24"/>
          <w:szCs w:val="24"/>
        </w:rPr>
        <w:t xml:space="preserve"> data point pertama sebagai contoh.</w:t>
      </w:r>
    </w:p>
    <w:p w14:paraId="5C56DBE0" w14:textId="77777777" w:rsidR="00DA6BF8" w:rsidRDefault="00DA6BF8" w:rsidP="0049242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1923A2C" w14:textId="52001BCE" w:rsidR="00FB7FD4" w:rsidRPr="00DA6BF8" w:rsidRDefault="00FB7FD4" w:rsidP="00DA6BF8">
      <w:pPr>
        <w:spacing w:after="240"/>
        <w:ind w:left="360"/>
        <w:rPr>
          <w:rFonts w:ascii="Times New Roman" w:hAnsi="Times New Roman" w:cs="Times New Roman"/>
          <w:b/>
        </w:rPr>
      </w:pPr>
      <w:r w:rsidRPr="00DA6BF8">
        <w:rPr>
          <w:rFonts w:ascii="Times New Roman" w:hAnsi="Times New Roman" w:cs="Times New Roman"/>
          <w:b/>
        </w:rPr>
        <w:t>Data Point 1: Batang Onang 2019</w:t>
      </w:r>
    </w:p>
    <w:p w14:paraId="21CE8506" w14:textId="77777777" w:rsidR="00FB7FD4" w:rsidRPr="00DA6BF8" w:rsidRDefault="00FB7FD4" w:rsidP="00DA6BF8">
      <w:pPr>
        <w:spacing w:after="240"/>
        <w:ind w:left="360"/>
        <w:rPr>
          <w:rFonts w:ascii="Times New Roman" w:hAnsi="Times New Roman" w:cs="Times New Roman"/>
          <w:bCs/>
        </w:rPr>
      </w:pPr>
      <w:r w:rsidRPr="00DA6BF8">
        <w:rPr>
          <w:rFonts w:ascii="Times New Roman" w:hAnsi="Times New Roman" w:cs="Times New Roman"/>
          <w:bCs/>
        </w:rPr>
        <w:lastRenderedPageBreak/>
        <w:t>Sudah menjadi Centroid 1 (C1), sehingga jaraknya ke C1 adalah 0.</w:t>
      </w:r>
    </w:p>
    <w:p w14:paraId="0AD20542" w14:textId="3CF20D9D" w:rsidR="00FB7FD4" w:rsidRPr="00DA6BF8" w:rsidRDefault="00FB7FD4" w:rsidP="00DA6BF8">
      <w:pPr>
        <w:spacing w:after="120" w:line="240" w:lineRule="atLeast"/>
        <w:ind w:left="360"/>
        <w:rPr>
          <w:rFonts w:ascii="Times New Roman" w:hAnsi="Times New Roman" w:cs="Times New Roman"/>
          <w:bCs/>
        </w:rPr>
      </w:pPr>
      <w:r w:rsidRPr="00DA6BF8">
        <w:rPr>
          <w:rFonts w:ascii="Times New Roman" w:hAnsi="Times New Roman" w:cs="Times New Roman"/>
          <w:bCs/>
        </w:rPr>
        <w:t xml:space="preserve">Jarak ke C1: </w:t>
      </w:r>
      <m:oMath>
        <m:r>
          <w:rPr>
            <w:rFonts w:ascii="Cambria Math" w:hAnsi="Cambria Math" w:cs="Times New Roman"/>
          </w:rPr>
          <m:t>d</m:t>
        </m:r>
        <m:d>
          <m:dPr>
            <m:ctrlPr>
              <w:rPr>
                <w:rFonts w:ascii="Cambria Math" w:hAnsi="Cambria Math" w:cs="Times New Roman"/>
                <w:bCs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b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1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</w:rPr>
          <m:t>=0</m:t>
        </m:r>
      </m:oMath>
      <w:r w:rsidRPr="00DA6BF8">
        <w:rPr>
          <w:rFonts w:ascii="Times New Roman" w:hAnsi="Times New Roman" w:cs="Times New Roman"/>
          <w:bCs/>
        </w:rPr>
        <w:t xml:space="preserve"> (karena data point sama dengan centroid)</w:t>
      </w:r>
    </w:p>
    <w:p w14:paraId="362072CB" w14:textId="1A3E031A" w:rsidR="00FB7FD4" w:rsidRPr="00DA6BF8" w:rsidRDefault="00FB7FD4" w:rsidP="00DA6BF8">
      <w:pPr>
        <w:spacing w:after="120" w:line="240" w:lineRule="atLeast"/>
        <w:ind w:left="360"/>
        <w:rPr>
          <w:rFonts w:ascii="Times New Roman" w:hAnsi="Times New Roman" w:cs="Times New Roman"/>
          <w:bCs/>
        </w:rPr>
      </w:pPr>
      <w:r w:rsidRPr="00DA6BF8">
        <w:rPr>
          <w:rFonts w:ascii="Times New Roman" w:hAnsi="Times New Roman" w:cs="Times New Roman"/>
          <w:bCs/>
        </w:rPr>
        <w:t xml:space="preserve">Jarak ke C2: </w:t>
      </w:r>
      <m:oMath>
        <m:r>
          <w:rPr>
            <w:rFonts w:ascii="Cambria Math" w:hAnsi="Cambria Math" w:cs="Times New Roman"/>
          </w:rPr>
          <m:t>d</m:t>
        </m:r>
        <m:d>
          <m:dPr>
            <m:ctrlPr>
              <w:rPr>
                <w:rFonts w:ascii="Cambria Math" w:hAnsi="Cambria Math" w:cs="Times New Roman"/>
                <w:bCs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b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bCs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Times New Roman"/>
                    <w:bCs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∑</m:t>
                </m:r>
              </m:e>
              <m:sub>
                <m:r>
                  <w:rPr>
                    <w:rFonts w:ascii="Cambria Math" w:hAnsi="Cambria Math" w:cs="Times New Roman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=1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6</m:t>
                </m:r>
              </m:sup>
            </m:sSubSup>
            <m:r>
              <m:rPr>
                <m:sty m:val="p"/>
              </m:rPr>
              <w:rPr>
                <w:rFonts w:ascii="Cambria Math" w:hAnsi="Cambria Math" w:cs="Times New Roman"/>
              </w:rPr>
              <m:t> </m:t>
            </m:r>
            <m:sSup>
              <m:sSupPr>
                <m:ctrlPr>
                  <w:rPr>
                    <w:rFonts w:ascii="Cambria Math" w:hAnsi="Cambria Math" w:cs="Times New Roman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b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1</m:t>
                        </m:r>
                        <m:r>
                          <w:rPr>
                            <w:rFonts w:ascii="Cambria Math" w:hAnsi="Cambria Math" w:cs="Times New Roman"/>
                          </w:rPr>
                          <m:t>j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2</m:t>
                        </m:r>
                        <m:r>
                          <w:rPr>
                            <w:rFonts w:ascii="Cambria Math" w:hAnsi="Cambria Math" w:cs="Times New Roman"/>
                          </w:rPr>
                          <m:t>j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rad>
      </m:oMath>
    </w:p>
    <w:p w14:paraId="15E0A9F8" w14:textId="33E511A7" w:rsidR="00FB7FD4" w:rsidRPr="00DA6BF8" w:rsidRDefault="00FB7FD4" w:rsidP="00DA6BF8">
      <w:pPr>
        <w:spacing w:after="120" w:line="240" w:lineRule="atLeast"/>
        <w:ind w:left="360"/>
        <w:rPr>
          <w:rFonts w:ascii="Times New Roman" w:hAnsi="Times New Roman" w:cs="Times New Roman"/>
          <w:bCs/>
        </w:rPr>
      </w:pPr>
      <w:r w:rsidRPr="00DA6BF8">
        <w:rPr>
          <w:rFonts w:ascii="Times New Roman" w:hAnsi="Times New Roman" w:cs="Times New Roman"/>
          <w:bCs/>
        </w:rPr>
        <w:t xml:space="preserve">Jarak ke C3: </w:t>
      </w:r>
      <m:oMath>
        <m:r>
          <w:rPr>
            <w:rFonts w:ascii="Cambria Math" w:hAnsi="Cambria Math" w:cs="Times New Roman"/>
          </w:rPr>
          <m:t>d</m:t>
        </m:r>
        <m:d>
          <m:dPr>
            <m:ctrlPr>
              <w:rPr>
                <w:rFonts w:ascii="Cambria Math" w:hAnsi="Cambria Math" w:cs="Times New Roman"/>
                <w:bCs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b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3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bCs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Times New Roman"/>
                    <w:bCs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∑</m:t>
                </m:r>
              </m:e>
              <m:sub>
                <m:r>
                  <w:rPr>
                    <w:rFonts w:ascii="Cambria Math" w:hAnsi="Cambria Math" w:cs="Times New Roman"/>
                  </w:rPr>
                  <m:t>j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=1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6</m:t>
                </m:r>
              </m:sup>
            </m:sSubSup>
            <m:r>
              <m:rPr>
                <m:sty m:val="p"/>
              </m:rPr>
              <w:rPr>
                <w:rFonts w:ascii="Cambria Math" w:hAnsi="Cambria Math" w:cs="Times New Roman"/>
              </w:rPr>
              <m:t> </m:t>
            </m:r>
            <m:sSup>
              <m:sSupPr>
                <m:ctrlPr>
                  <w:rPr>
                    <w:rFonts w:ascii="Cambria Math" w:hAnsi="Cambria Math" w:cs="Times New Roman"/>
                    <w:bCs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b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1</m:t>
                        </m:r>
                        <m:r>
                          <w:rPr>
                            <w:rFonts w:ascii="Cambria Math" w:hAnsi="Cambria Math" w:cs="Times New Roman"/>
                          </w:rPr>
                          <m:t>j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3</m:t>
                        </m:r>
                        <m:r>
                          <w:rPr>
                            <w:rFonts w:ascii="Cambria Math" w:hAnsi="Cambria Math" w:cs="Times New Roman"/>
                          </w:rPr>
                          <m:t>j</m:t>
                        </m:r>
                      </m:sub>
                    </m:sSub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rad>
      </m:oMath>
    </w:p>
    <w:p w14:paraId="66E548DD" w14:textId="77777777" w:rsidR="00FB7FD4" w:rsidRPr="00DA6BF8" w:rsidRDefault="00FB7FD4" w:rsidP="00DA6BF8">
      <w:pPr>
        <w:spacing w:after="240"/>
        <w:ind w:left="360"/>
        <w:rPr>
          <w:rFonts w:ascii="Times New Roman" w:hAnsi="Times New Roman" w:cs="Times New Roman"/>
          <w:bCs/>
        </w:rPr>
      </w:pPr>
      <w:r w:rsidRPr="00DA6BF8">
        <w:rPr>
          <w:rFonts w:ascii="Times New Roman" w:hAnsi="Times New Roman" w:cs="Times New Roman"/>
          <w:bCs/>
        </w:rPr>
        <w:t>Perhitungan Jarak ke C2:</w:t>
      </w:r>
    </w:p>
    <w:p w14:paraId="052921DA" w14:textId="751B6D31" w:rsidR="00FB7FD4" w:rsidRPr="00DA6BF8" w:rsidRDefault="00000000" w:rsidP="00DA6BF8">
      <w:pPr>
        <w:spacing w:after="240"/>
        <w:ind w:left="360"/>
        <w:rPr>
          <w:rFonts w:ascii="Times New Roman" w:hAnsi="Times New Roman" w:cs="Times New Roman"/>
          <w:bCs/>
          <w:sz w:val="13"/>
          <w:szCs w:val="13"/>
        </w:rPr>
      </w:pPr>
      <m:oMathPara>
        <m:oMath>
          <m:m>
            <m:mPr>
              <m:plcHide m:val="1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Times New Roman"/>
                  <w:bCs/>
                  <w:i/>
                  <w:sz w:val="13"/>
                  <w:szCs w:val="13"/>
                </w:rPr>
              </m:ctrlPr>
            </m:mPr>
            <m:mr>
              <m:e>
                <m:r>
                  <w:rPr>
                    <w:rFonts w:ascii="Cambria Math" w:hAnsi="Cambria Math" w:cs="Times New Roman"/>
                    <w:sz w:val="13"/>
                    <w:szCs w:val="13"/>
                  </w:rPr>
                  <m:t>d</m:t>
                </m:r>
                <m:d>
                  <m:dPr>
                    <m:ctrlPr>
                      <w:rPr>
                        <w:rFonts w:ascii="Cambria Math" w:hAnsi="Cambria Math" w:cs="Times New Roman"/>
                        <w:bCs/>
                        <w:sz w:val="13"/>
                        <w:szCs w:val="13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b>
                    </m:sSub>
                  </m:e>
                </m:d>
              </m:e>
              <m:e>
                <m:r>
                  <w:rPr>
                    <w:rFonts w:ascii="Cambria Math" w:hAnsi="Cambria Math" w:cs="Times New Roman"/>
                    <w:sz w:val="13"/>
                    <w:szCs w:val="13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13"/>
                    <w:szCs w:val="13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bCs/>
                        <w:sz w:val="13"/>
                        <w:szCs w:val="13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(-0.5746-(-0.3353)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+(-0.6499-(-0.6499)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+(1.0055-0.6390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+(-1.3114-0.0118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+(3.5146-1.7335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+(-1.4517-(-1.7780)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</m:e>
                </m:rad>
              </m:e>
            </m:mr>
            <m:mr>
              <m:e/>
              <m:e>
                <m:r>
                  <w:rPr>
                    <w:rFonts w:ascii="Cambria Math" w:hAnsi="Cambria Math" w:cs="Times New Roman"/>
                    <w:sz w:val="13"/>
                    <w:szCs w:val="13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13"/>
                    <w:szCs w:val="13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bCs/>
                        <w:sz w:val="13"/>
                        <w:szCs w:val="13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(-0.2393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+(0.3665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+(-1.3232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+(1.7811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+(0.3263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</m:e>
                </m:rad>
              </m:e>
            </m:mr>
            <m:mr>
              <m:e/>
              <m:e>
                <m:r>
                  <w:rPr>
                    <w:rFonts w:ascii="Cambria Math" w:hAnsi="Cambria Math" w:cs="Times New Roman"/>
                    <w:sz w:val="13"/>
                    <w:szCs w:val="13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13"/>
                    <w:szCs w:val="13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bCs/>
                        <w:sz w:val="13"/>
                        <w:szCs w:val="13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0.0573+0+0.1343+1.7508+3.1724+0.1065</m:t>
                    </m:r>
                  </m:e>
                </m:rad>
              </m:e>
            </m:mr>
            <m:mr>
              <m:e/>
              <m:e>
                <m:r>
                  <w:rPr>
                    <w:rFonts w:ascii="Cambria Math" w:hAnsi="Cambria Math" w:cs="Times New Roman"/>
                    <w:sz w:val="13"/>
                    <w:szCs w:val="13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13"/>
                    <w:szCs w:val="13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bCs/>
                        <w:sz w:val="13"/>
                        <w:szCs w:val="13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5.2213</m:t>
                    </m:r>
                  </m:e>
                </m:rad>
                <m:r>
                  <m:rPr>
                    <m:sty m:val="p"/>
                  </m:rPr>
                  <w:rPr>
                    <w:rFonts w:ascii="Cambria Math" w:hAnsi="Cambria Math" w:cs="Times New Roman"/>
                    <w:sz w:val="13"/>
                    <w:szCs w:val="13"/>
                  </w:rPr>
                  <m:t>≈2.2861</m:t>
                </m:r>
              </m:e>
            </m:mr>
          </m:m>
        </m:oMath>
      </m:oMathPara>
    </w:p>
    <w:p w14:paraId="16045A53" w14:textId="77777777" w:rsidR="00FB7FD4" w:rsidRPr="00DA6BF8" w:rsidRDefault="00FB7FD4" w:rsidP="00DA6BF8">
      <w:pPr>
        <w:spacing w:after="240"/>
        <w:ind w:left="360"/>
        <w:rPr>
          <w:rFonts w:ascii="Times New Roman" w:hAnsi="Times New Roman" w:cs="Times New Roman"/>
          <w:bCs/>
        </w:rPr>
      </w:pPr>
      <w:r w:rsidRPr="00DA6BF8">
        <w:rPr>
          <w:rFonts w:ascii="Times New Roman" w:hAnsi="Times New Roman" w:cs="Times New Roman"/>
          <w:bCs/>
        </w:rPr>
        <w:t>Perhitungan Jarak ke C3:</w:t>
      </w:r>
    </w:p>
    <w:p w14:paraId="4009E97C" w14:textId="10872C84" w:rsidR="00FB7FD4" w:rsidRPr="00DA6BF8" w:rsidRDefault="00000000" w:rsidP="00DA6BF8">
      <w:pPr>
        <w:spacing w:after="240"/>
        <w:ind w:left="360"/>
        <w:rPr>
          <w:rFonts w:ascii="Times New Roman" w:hAnsi="Times New Roman" w:cs="Times New Roman"/>
          <w:bCs/>
          <w:sz w:val="13"/>
          <w:szCs w:val="13"/>
        </w:rPr>
      </w:pPr>
      <m:oMathPara>
        <m:oMath>
          <m:m>
            <m:mPr>
              <m:plcHide m:val="1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Times New Roman"/>
                  <w:bCs/>
                  <w:i/>
                  <w:sz w:val="13"/>
                  <w:szCs w:val="13"/>
                </w:rPr>
              </m:ctrlPr>
            </m:mPr>
            <m:mr>
              <m:e>
                <m:r>
                  <w:rPr>
                    <w:rFonts w:ascii="Cambria Math" w:hAnsi="Cambria Math" w:cs="Times New Roman"/>
                    <w:sz w:val="13"/>
                    <w:szCs w:val="13"/>
                  </w:rPr>
                  <m:t>d</m:t>
                </m:r>
                <m:d>
                  <m:dPr>
                    <m:ctrlPr>
                      <w:rPr>
                        <w:rFonts w:ascii="Cambria Math" w:hAnsi="Cambria Math" w:cs="Times New Roman"/>
                        <w:bCs/>
                        <w:sz w:val="13"/>
                        <w:szCs w:val="13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3</m:t>
                        </m:r>
                      </m:sub>
                    </m:sSub>
                  </m:e>
                </m:d>
              </m:e>
              <m:e>
                <m:r>
                  <w:rPr>
                    <w:rFonts w:ascii="Cambria Math" w:hAnsi="Cambria Math" w:cs="Times New Roman"/>
                    <w:sz w:val="13"/>
                    <w:szCs w:val="13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13"/>
                    <w:szCs w:val="13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bCs/>
                        <w:sz w:val="13"/>
                        <w:szCs w:val="13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(-0.5746-(-1.4602)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+(-0.6499-(-0.2955)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+(1.0055-0.0914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+(-1.3114-(-0.6504)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+(3.5146-(-3.0051)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+(-1.4517-(-0.4717)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</m:e>
                </m:rad>
              </m:e>
            </m:mr>
            <m:mr>
              <m:e/>
              <m:e>
                <m:r>
                  <w:rPr>
                    <w:rFonts w:ascii="Cambria Math" w:hAnsi="Cambria Math" w:cs="Times New Roman"/>
                    <w:sz w:val="13"/>
                    <w:szCs w:val="13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13"/>
                    <w:szCs w:val="13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bCs/>
                        <w:sz w:val="13"/>
                        <w:szCs w:val="13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(0.8856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+(-0.3544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+(0.9141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+(-0.6610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+(6.5197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+(-0.9800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</m:e>
                </m:rad>
              </m:e>
            </m:mr>
            <m:mr>
              <m:e/>
              <m:e>
                <m:r>
                  <w:rPr>
                    <w:rFonts w:ascii="Cambria Math" w:hAnsi="Cambria Math" w:cs="Times New Roman"/>
                    <w:sz w:val="13"/>
                    <w:szCs w:val="13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13"/>
                    <w:szCs w:val="13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bCs/>
                        <w:sz w:val="13"/>
                        <w:szCs w:val="13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0.7843+0.1256+0.8356+0.4369+42.5221+0.9604</m:t>
                    </m:r>
                  </m:e>
                </m:rad>
              </m:e>
            </m:mr>
            <m:mr>
              <m:e/>
              <m:e>
                <m:r>
                  <w:rPr>
                    <w:rFonts w:ascii="Cambria Math" w:hAnsi="Cambria Math" w:cs="Times New Roman"/>
                    <w:sz w:val="13"/>
                    <w:szCs w:val="13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13"/>
                    <w:szCs w:val="13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bCs/>
                        <w:sz w:val="13"/>
                        <w:szCs w:val="13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45.6649</m:t>
                    </m:r>
                  </m:e>
                </m:rad>
                <m:r>
                  <m:rPr>
                    <m:sty m:val="p"/>
                  </m:rPr>
                  <w:rPr>
                    <w:rFonts w:ascii="Cambria Math" w:hAnsi="Cambria Math" w:cs="Times New Roman"/>
                    <w:sz w:val="13"/>
                    <w:szCs w:val="13"/>
                  </w:rPr>
                  <m:t>≈6.7621</m:t>
                </m:r>
              </m:e>
            </m:mr>
          </m:m>
        </m:oMath>
      </m:oMathPara>
    </w:p>
    <w:p w14:paraId="0294D17E" w14:textId="77777777" w:rsidR="00DA6BF8" w:rsidRPr="00DA6BF8" w:rsidRDefault="00DA6BF8" w:rsidP="00DA6BF8">
      <w:pPr>
        <w:spacing w:after="240"/>
        <w:rPr>
          <w:rFonts w:ascii="Times New Roman" w:hAnsi="Times New Roman" w:cs="Times New Roman"/>
          <w:b/>
        </w:rPr>
      </w:pPr>
    </w:p>
    <w:p w14:paraId="574F10E3" w14:textId="1DA5F42B" w:rsidR="00FB7FD4" w:rsidRPr="00DA6BF8" w:rsidRDefault="00FB7FD4" w:rsidP="00DA6BF8">
      <w:pPr>
        <w:spacing w:after="240"/>
        <w:ind w:left="360"/>
        <w:rPr>
          <w:rFonts w:ascii="Times New Roman" w:hAnsi="Times New Roman" w:cs="Times New Roman"/>
          <w:b/>
        </w:rPr>
      </w:pPr>
      <w:r w:rsidRPr="00DA6BF8">
        <w:rPr>
          <w:rFonts w:ascii="Times New Roman" w:hAnsi="Times New Roman" w:cs="Times New Roman"/>
          <w:b/>
        </w:rPr>
        <w:t>Data Point 2: Dolok 2019</w:t>
      </w:r>
    </w:p>
    <w:p w14:paraId="0F47C250" w14:textId="77777777" w:rsidR="00FB7FD4" w:rsidRPr="00DA6BF8" w:rsidRDefault="00FB7FD4" w:rsidP="00DA6BF8">
      <w:pPr>
        <w:spacing w:after="240"/>
        <w:ind w:left="360"/>
        <w:rPr>
          <w:rFonts w:ascii="Times New Roman" w:hAnsi="Times New Roman" w:cs="Times New Roman"/>
          <w:bCs/>
        </w:rPr>
      </w:pPr>
      <w:r w:rsidRPr="00DA6BF8">
        <w:rPr>
          <w:rFonts w:ascii="Times New Roman" w:hAnsi="Times New Roman" w:cs="Times New Roman"/>
          <w:bCs/>
        </w:rPr>
        <w:t>Sudah menjadi Centroid 2 (C2), sehingga jaraknya ke C2 adalah 0 .</w:t>
      </w:r>
    </w:p>
    <w:p w14:paraId="4EF6357A" w14:textId="1FFC1DEC" w:rsidR="00FB7FD4" w:rsidRPr="00DA6BF8" w:rsidRDefault="00FB7FD4" w:rsidP="00DA6BF8">
      <w:pPr>
        <w:spacing w:after="120" w:line="240" w:lineRule="atLeast"/>
        <w:ind w:left="360"/>
        <w:rPr>
          <w:rFonts w:ascii="Times New Roman" w:hAnsi="Times New Roman" w:cs="Times New Roman"/>
          <w:bCs/>
        </w:rPr>
      </w:pPr>
      <w:r w:rsidRPr="00DA6BF8">
        <w:rPr>
          <w:rFonts w:ascii="Times New Roman" w:hAnsi="Times New Roman" w:cs="Times New Roman"/>
          <w:bCs/>
        </w:rPr>
        <w:t xml:space="preserve">Jarak ke C1: </w:t>
      </w:r>
      <m:oMath>
        <m:r>
          <w:rPr>
            <w:rFonts w:ascii="Cambria Math" w:hAnsi="Cambria Math" w:cs="Times New Roman"/>
          </w:rPr>
          <m:t>d</m:t>
        </m:r>
        <m:d>
          <m:dPr>
            <m:ctrlPr>
              <w:rPr>
                <w:rFonts w:ascii="Cambria Math" w:hAnsi="Cambria Math" w:cs="Times New Roman"/>
                <w:bCs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b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1</m:t>
                </m:r>
              </m:sub>
            </m:sSub>
          </m:e>
        </m:d>
      </m:oMath>
    </w:p>
    <w:p w14:paraId="566E6EEC" w14:textId="5FBBCC76" w:rsidR="00FB7FD4" w:rsidRPr="00DA6BF8" w:rsidRDefault="00FB7FD4" w:rsidP="00DA6BF8">
      <w:pPr>
        <w:spacing w:after="120" w:line="240" w:lineRule="atLeast"/>
        <w:ind w:left="360"/>
        <w:rPr>
          <w:rFonts w:ascii="Times New Roman" w:hAnsi="Times New Roman" w:cs="Times New Roman"/>
          <w:bCs/>
        </w:rPr>
      </w:pPr>
      <w:r w:rsidRPr="00DA6BF8">
        <w:rPr>
          <w:rFonts w:ascii="Times New Roman" w:hAnsi="Times New Roman" w:cs="Times New Roman"/>
          <w:bCs/>
        </w:rPr>
        <w:t xml:space="preserve">Jarak ke C2: </w:t>
      </w:r>
      <m:oMath>
        <m:r>
          <w:rPr>
            <w:rFonts w:ascii="Cambria Math" w:hAnsi="Cambria Math" w:cs="Times New Roman"/>
          </w:rPr>
          <m:t>d</m:t>
        </m:r>
        <m:d>
          <m:dPr>
            <m:ctrlPr>
              <w:rPr>
                <w:rFonts w:ascii="Cambria Math" w:hAnsi="Cambria Math" w:cs="Times New Roman"/>
                <w:bCs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b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</w:rPr>
          <m:t>=0</m:t>
        </m:r>
      </m:oMath>
    </w:p>
    <w:p w14:paraId="65A23943" w14:textId="245166C7" w:rsidR="00FB7FD4" w:rsidRPr="00DA6BF8" w:rsidRDefault="00FB7FD4" w:rsidP="00DA6BF8">
      <w:pPr>
        <w:spacing w:after="120" w:line="240" w:lineRule="atLeast"/>
        <w:ind w:left="360"/>
        <w:rPr>
          <w:rFonts w:ascii="Times New Roman" w:hAnsi="Times New Roman" w:cs="Times New Roman"/>
          <w:bCs/>
        </w:rPr>
      </w:pPr>
      <w:r w:rsidRPr="00DA6BF8">
        <w:rPr>
          <w:rFonts w:ascii="Times New Roman" w:hAnsi="Times New Roman" w:cs="Times New Roman"/>
          <w:bCs/>
        </w:rPr>
        <w:t xml:space="preserve">Jarak ke C3: </w:t>
      </w:r>
      <m:oMath>
        <m:r>
          <w:rPr>
            <w:rFonts w:ascii="Cambria Math" w:hAnsi="Cambria Math" w:cs="Times New Roman"/>
          </w:rPr>
          <m:t>d</m:t>
        </m:r>
        <m:d>
          <m:dPr>
            <m:ctrlPr>
              <w:rPr>
                <w:rFonts w:ascii="Cambria Math" w:hAnsi="Cambria Math" w:cs="Times New Roman"/>
                <w:bCs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b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3</m:t>
                </m:r>
              </m:sub>
            </m:sSub>
          </m:e>
        </m:d>
      </m:oMath>
    </w:p>
    <w:p w14:paraId="1B7B9DE7" w14:textId="77777777" w:rsidR="00FB7FD4" w:rsidRPr="00DA6BF8" w:rsidRDefault="00FB7FD4" w:rsidP="00DA6BF8">
      <w:pPr>
        <w:spacing w:after="240"/>
        <w:ind w:left="360"/>
        <w:rPr>
          <w:rFonts w:ascii="Times New Roman" w:hAnsi="Times New Roman" w:cs="Times New Roman"/>
          <w:bCs/>
        </w:rPr>
      </w:pPr>
      <w:r w:rsidRPr="00DA6BF8">
        <w:rPr>
          <w:rFonts w:ascii="Times New Roman" w:hAnsi="Times New Roman" w:cs="Times New Roman"/>
          <w:bCs/>
        </w:rPr>
        <w:t>Perhitungan Jarak ke C1:</w:t>
      </w:r>
    </w:p>
    <w:p w14:paraId="7065633C" w14:textId="77777777" w:rsidR="00FB7FD4" w:rsidRPr="00DA6BF8" w:rsidRDefault="00FB7FD4" w:rsidP="00DA6BF8">
      <w:pPr>
        <w:spacing w:after="240"/>
        <w:ind w:left="360"/>
        <w:rPr>
          <w:rFonts w:ascii="Times New Roman" w:hAnsi="Times New Roman" w:cs="Times New Roman"/>
          <w:bCs/>
        </w:rPr>
      </w:pPr>
      <w:r w:rsidRPr="00DA6BF8">
        <w:rPr>
          <w:rFonts w:ascii="Times New Roman" w:hAnsi="Times New Roman" w:cs="Times New Roman"/>
          <w:bCs/>
        </w:rPr>
        <w:t>Printed using Save ChatGPT as PDE powered by PDFCrowd HTML to PDF API.</w:t>
      </w:r>
    </w:p>
    <w:p w14:paraId="7C9CD719" w14:textId="0382242B" w:rsidR="00FB7FD4" w:rsidRPr="00DA6BF8" w:rsidRDefault="00000000" w:rsidP="00DA6BF8">
      <w:pPr>
        <w:spacing w:after="240"/>
        <w:ind w:left="360"/>
        <w:rPr>
          <w:rFonts w:ascii="Times New Roman" w:hAnsi="Times New Roman" w:cs="Times New Roman"/>
          <w:bCs/>
          <w:sz w:val="13"/>
          <w:szCs w:val="13"/>
        </w:rPr>
      </w:pPr>
      <m:oMathPara>
        <m:oMath>
          <m:m>
            <m:mPr>
              <m:plcHide m:val="1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Times New Roman"/>
                  <w:bCs/>
                  <w:i/>
                  <w:sz w:val="13"/>
                  <w:szCs w:val="13"/>
                </w:rPr>
              </m:ctrlPr>
            </m:mPr>
            <m:mr>
              <m:e>
                <m:r>
                  <w:rPr>
                    <w:rFonts w:ascii="Cambria Math" w:hAnsi="Cambria Math" w:cs="Times New Roman"/>
                    <w:sz w:val="13"/>
                    <w:szCs w:val="13"/>
                  </w:rPr>
                  <m:t>d</m:t>
                </m:r>
                <m:d>
                  <m:dPr>
                    <m:ctrlPr>
                      <w:rPr>
                        <w:rFonts w:ascii="Cambria Math" w:hAnsi="Cambria Math" w:cs="Times New Roman"/>
                        <w:bCs/>
                        <w:sz w:val="13"/>
                        <w:szCs w:val="13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1</m:t>
                        </m:r>
                      </m:sub>
                    </m:sSub>
                  </m:e>
                </m:d>
              </m:e>
              <m:e>
                <m:r>
                  <w:rPr>
                    <w:rFonts w:ascii="Cambria Math" w:hAnsi="Cambria Math" w:cs="Times New Roman"/>
                    <w:sz w:val="13"/>
                    <w:szCs w:val="13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13"/>
                    <w:szCs w:val="13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bCs/>
                        <w:sz w:val="13"/>
                        <w:szCs w:val="13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(-0.3353-(-0.5746)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+(-0.6499-(-0.6499)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+(0.6390-1.0055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+(0.0118-(-1.3114)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+(1.7335-3.5146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+(-1.7780-(-1.4517)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</m:e>
                </m:rad>
              </m:e>
            </m:mr>
            <m:mr>
              <m:e/>
              <m:e>
                <m:r>
                  <w:rPr>
                    <w:rFonts w:ascii="Cambria Math" w:hAnsi="Cambria Math" w:cs="Times New Roman"/>
                    <w:sz w:val="13"/>
                    <w:szCs w:val="13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13"/>
                    <w:szCs w:val="13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bCs/>
                        <w:sz w:val="13"/>
                        <w:szCs w:val="13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(0.2393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+(-0.3665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+(1.3232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+(-1.7811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+(-0.3263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</m:e>
                </m:rad>
              </m:e>
            </m:mr>
            <m:mr>
              <m:e/>
              <m:e>
                <m:r>
                  <w:rPr>
                    <w:rFonts w:ascii="Cambria Math" w:hAnsi="Cambria Math" w:cs="Times New Roman"/>
                    <w:sz w:val="13"/>
                    <w:szCs w:val="13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13"/>
                    <w:szCs w:val="13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bCs/>
                        <w:sz w:val="13"/>
                        <w:szCs w:val="13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0.0573+0+0.1343+1.7508+3.1724+0.1065</m:t>
                    </m:r>
                  </m:e>
                </m:rad>
              </m:e>
            </m:mr>
            <m:mr>
              <m:e/>
              <m:e>
                <m:r>
                  <w:rPr>
                    <w:rFonts w:ascii="Cambria Math" w:hAnsi="Cambria Math" w:cs="Times New Roman"/>
                    <w:sz w:val="13"/>
                    <w:szCs w:val="13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13"/>
                    <w:szCs w:val="13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bCs/>
                        <w:sz w:val="13"/>
                        <w:szCs w:val="13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5.2213</m:t>
                    </m:r>
                  </m:e>
                </m:rad>
                <m:r>
                  <m:rPr>
                    <m:sty m:val="p"/>
                  </m:rPr>
                  <w:rPr>
                    <w:rFonts w:ascii="Cambria Math" w:hAnsi="Cambria Math" w:cs="Times New Roman"/>
                    <w:sz w:val="13"/>
                    <w:szCs w:val="13"/>
                  </w:rPr>
                  <m:t>≈2.2861</m:t>
                </m:r>
              </m:e>
            </m:mr>
          </m:m>
        </m:oMath>
      </m:oMathPara>
    </w:p>
    <w:p w14:paraId="27F4E646" w14:textId="77777777" w:rsidR="00FB7FD4" w:rsidRPr="00DA6BF8" w:rsidRDefault="00FB7FD4" w:rsidP="00DA6BF8">
      <w:pPr>
        <w:spacing w:after="240"/>
        <w:ind w:left="360"/>
        <w:rPr>
          <w:rFonts w:ascii="Times New Roman" w:hAnsi="Times New Roman" w:cs="Times New Roman"/>
          <w:bCs/>
        </w:rPr>
      </w:pPr>
      <w:r w:rsidRPr="00DA6BF8">
        <w:rPr>
          <w:rFonts w:ascii="Times New Roman" w:hAnsi="Times New Roman" w:cs="Times New Roman"/>
          <w:bCs/>
        </w:rPr>
        <w:t>Perhitungan Jarak ke C3:</w:t>
      </w:r>
    </w:p>
    <w:p w14:paraId="7932DF92" w14:textId="0F1218B3" w:rsidR="00FB7FD4" w:rsidRPr="00DA6BF8" w:rsidRDefault="00000000" w:rsidP="00DA6BF8">
      <w:pPr>
        <w:spacing w:after="240"/>
        <w:ind w:left="360"/>
        <w:rPr>
          <w:rFonts w:ascii="Times New Roman" w:hAnsi="Times New Roman" w:cs="Times New Roman"/>
          <w:bCs/>
          <w:sz w:val="13"/>
          <w:szCs w:val="13"/>
        </w:rPr>
      </w:pPr>
      <m:oMathPara>
        <m:oMath>
          <m:m>
            <m:mPr>
              <m:plcHide m:val="1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Times New Roman"/>
                  <w:bCs/>
                  <w:i/>
                  <w:sz w:val="13"/>
                  <w:szCs w:val="13"/>
                </w:rPr>
              </m:ctrlPr>
            </m:mPr>
            <m:mr>
              <m:e>
                <m:r>
                  <w:rPr>
                    <w:rFonts w:ascii="Cambria Math" w:hAnsi="Cambria Math" w:cs="Times New Roman"/>
                    <w:sz w:val="13"/>
                    <w:szCs w:val="13"/>
                  </w:rPr>
                  <m:t>d</m:t>
                </m:r>
                <m:d>
                  <m:dPr>
                    <m:ctrlPr>
                      <w:rPr>
                        <w:rFonts w:ascii="Cambria Math" w:hAnsi="Cambria Math" w:cs="Times New Roman"/>
                        <w:bCs/>
                        <w:sz w:val="13"/>
                        <w:szCs w:val="13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3</m:t>
                        </m:r>
                      </m:sub>
                    </m:sSub>
                  </m:e>
                </m:d>
              </m:e>
              <m:e>
                <m:r>
                  <w:rPr>
                    <w:rFonts w:ascii="Cambria Math" w:hAnsi="Cambria Math" w:cs="Times New Roman"/>
                    <w:sz w:val="13"/>
                    <w:szCs w:val="13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13"/>
                    <w:szCs w:val="13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bCs/>
                        <w:sz w:val="13"/>
                        <w:szCs w:val="13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(-0.3353-(-1.4602)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+(-0.6499-(-0.2955)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+(0.6390-0.0914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+(0.0118-(-0.6504)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+(1.7335-(-3.0051)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+(-1.7780-(-0.4717)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</m:e>
                </m:rad>
              </m:e>
            </m:mr>
            <m:mr>
              <m:e/>
              <m:e>
                <m:r>
                  <w:rPr>
                    <w:rFonts w:ascii="Cambria Math" w:hAnsi="Cambria Math" w:cs="Times New Roman"/>
                    <w:sz w:val="13"/>
                    <w:szCs w:val="13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13"/>
                    <w:szCs w:val="13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bCs/>
                        <w:sz w:val="13"/>
                        <w:szCs w:val="13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(1.1249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+(-0.3544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+(0.5476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+(0.6622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+(4.7386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+(-1.3063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</m:e>
                </m:rad>
              </m:e>
            </m:mr>
            <m:mr>
              <m:e/>
              <m:e>
                <m:r>
                  <w:rPr>
                    <w:rFonts w:ascii="Cambria Math" w:hAnsi="Cambria Math" w:cs="Times New Roman"/>
                    <w:sz w:val="13"/>
                    <w:szCs w:val="13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13"/>
                    <w:szCs w:val="13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bCs/>
                        <w:sz w:val="13"/>
                        <w:szCs w:val="13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1.2653+0.1256+0.2998+0.4385+22.4364+1.7065</m:t>
                    </m:r>
                  </m:e>
                </m:rad>
              </m:e>
            </m:mr>
            <m:mr>
              <m:e/>
              <m:e>
                <m:r>
                  <w:rPr>
                    <w:rFonts w:ascii="Cambria Math" w:hAnsi="Cambria Math" w:cs="Times New Roman"/>
                    <w:sz w:val="13"/>
                    <w:szCs w:val="13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13"/>
                    <w:szCs w:val="13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bCs/>
                        <w:sz w:val="13"/>
                        <w:szCs w:val="13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26.2720</m:t>
                    </m:r>
                  </m:e>
                </m:rad>
                <m:r>
                  <m:rPr>
                    <m:sty m:val="p"/>
                  </m:rPr>
                  <w:rPr>
                    <w:rFonts w:ascii="Cambria Math" w:hAnsi="Cambria Math" w:cs="Times New Roman"/>
                    <w:sz w:val="13"/>
                    <w:szCs w:val="13"/>
                  </w:rPr>
                  <m:t>≈5.1266</m:t>
                </m:r>
              </m:e>
            </m:mr>
          </m:m>
        </m:oMath>
      </m:oMathPara>
    </w:p>
    <w:p w14:paraId="2FB7E391" w14:textId="77F79F0C" w:rsidR="00FB7FD4" w:rsidRPr="00DA6BF8" w:rsidRDefault="00FB7FD4" w:rsidP="00DA6BF8">
      <w:pPr>
        <w:spacing w:after="240"/>
        <w:ind w:left="360"/>
        <w:rPr>
          <w:rFonts w:ascii="Times New Roman" w:hAnsi="Times New Roman" w:cs="Times New Roman"/>
          <w:b/>
        </w:rPr>
      </w:pPr>
      <w:r w:rsidRPr="00DA6BF8">
        <w:rPr>
          <w:rFonts w:ascii="Times New Roman" w:hAnsi="Times New Roman" w:cs="Times New Roman"/>
          <w:b/>
        </w:rPr>
        <w:t>Data Point 3: Dolok Sigompulon 2019</w:t>
      </w:r>
    </w:p>
    <w:p w14:paraId="3CA21182" w14:textId="77777777" w:rsidR="00FB7FD4" w:rsidRPr="00DA6BF8" w:rsidRDefault="00FB7FD4" w:rsidP="00DA6BF8">
      <w:pPr>
        <w:spacing w:after="240"/>
        <w:ind w:left="360"/>
        <w:rPr>
          <w:rFonts w:ascii="Times New Roman" w:hAnsi="Times New Roman" w:cs="Times New Roman"/>
          <w:bCs/>
        </w:rPr>
      </w:pPr>
      <w:r w:rsidRPr="00DA6BF8">
        <w:rPr>
          <w:rFonts w:ascii="Times New Roman" w:hAnsi="Times New Roman" w:cs="Times New Roman"/>
          <w:bCs/>
        </w:rPr>
        <w:lastRenderedPageBreak/>
        <w:t>Sudah menjadi Centroid 3 (C3), sehingga jaraknya ke C3 adalah 0.</w:t>
      </w:r>
    </w:p>
    <w:p w14:paraId="30868E48" w14:textId="3B7B178E" w:rsidR="00FB7FD4" w:rsidRPr="00DA6BF8" w:rsidRDefault="00FB7FD4" w:rsidP="00DA6BF8">
      <w:pPr>
        <w:spacing w:after="120" w:line="240" w:lineRule="atLeast"/>
        <w:ind w:left="360"/>
        <w:rPr>
          <w:rFonts w:ascii="Times New Roman" w:hAnsi="Times New Roman" w:cs="Times New Roman"/>
          <w:bCs/>
        </w:rPr>
      </w:pPr>
      <w:r w:rsidRPr="00DA6BF8">
        <w:rPr>
          <w:rFonts w:ascii="Times New Roman" w:hAnsi="Times New Roman" w:cs="Times New Roman"/>
          <w:bCs/>
        </w:rPr>
        <w:t xml:space="preserve">Jarak ke C1: </w:t>
      </w:r>
      <m:oMath>
        <m:r>
          <w:rPr>
            <w:rFonts w:ascii="Cambria Math" w:hAnsi="Cambria Math" w:cs="Times New Roman"/>
          </w:rPr>
          <m:t>d</m:t>
        </m:r>
        <m:d>
          <m:dPr>
            <m:ctrlPr>
              <w:rPr>
                <w:rFonts w:ascii="Cambria Math" w:hAnsi="Cambria Math" w:cs="Times New Roman"/>
                <w:bCs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b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1</m:t>
                </m:r>
              </m:sub>
            </m:sSub>
          </m:e>
        </m:d>
      </m:oMath>
    </w:p>
    <w:p w14:paraId="350D22C5" w14:textId="5C9D960A" w:rsidR="00FB7FD4" w:rsidRPr="00DA6BF8" w:rsidRDefault="00FB7FD4" w:rsidP="00DA6BF8">
      <w:pPr>
        <w:spacing w:after="120" w:line="240" w:lineRule="atLeast"/>
        <w:ind w:left="360"/>
        <w:rPr>
          <w:rFonts w:ascii="Times New Roman" w:hAnsi="Times New Roman" w:cs="Times New Roman"/>
          <w:bCs/>
        </w:rPr>
      </w:pPr>
      <w:r w:rsidRPr="00DA6BF8">
        <w:rPr>
          <w:rFonts w:ascii="Times New Roman" w:hAnsi="Times New Roman" w:cs="Times New Roman"/>
          <w:bCs/>
        </w:rPr>
        <w:t xml:space="preserve">Jarak ke C2: </w:t>
      </w:r>
      <m:oMath>
        <m:r>
          <w:rPr>
            <w:rFonts w:ascii="Cambria Math" w:hAnsi="Cambria Math" w:cs="Times New Roman"/>
          </w:rPr>
          <m:t>d</m:t>
        </m:r>
        <m:d>
          <m:dPr>
            <m:ctrlPr>
              <w:rPr>
                <w:rFonts w:ascii="Cambria Math" w:hAnsi="Cambria Math" w:cs="Times New Roman"/>
                <w:bCs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b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sub>
            </m:sSub>
          </m:e>
        </m:d>
      </m:oMath>
    </w:p>
    <w:p w14:paraId="53FBA566" w14:textId="64EE6333" w:rsidR="00FB7FD4" w:rsidRPr="00DA6BF8" w:rsidRDefault="00FB7FD4" w:rsidP="00DA6BF8">
      <w:pPr>
        <w:spacing w:after="120" w:line="240" w:lineRule="atLeast"/>
        <w:ind w:left="360"/>
        <w:rPr>
          <w:rFonts w:ascii="Times New Roman" w:hAnsi="Times New Roman" w:cs="Times New Roman"/>
          <w:bCs/>
        </w:rPr>
      </w:pPr>
      <w:r w:rsidRPr="00DA6BF8">
        <w:rPr>
          <w:rFonts w:ascii="Times New Roman" w:hAnsi="Times New Roman" w:cs="Times New Roman"/>
          <w:bCs/>
        </w:rPr>
        <w:t xml:space="preserve">Jarak ke C3: </w:t>
      </w:r>
      <m:oMath>
        <m:r>
          <w:rPr>
            <w:rFonts w:ascii="Cambria Math" w:hAnsi="Cambria Math" w:cs="Times New Roman"/>
          </w:rPr>
          <m:t>d</m:t>
        </m:r>
        <m:d>
          <m:dPr>
            <m:ctrlPr>
              <w:rPr>
                <w:rFonts w:ascii="Cambria Math" w:hAnsi="Cambria Math" w:cs="Times New Roman"/>
                <w:bCs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b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bCs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3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Times New Roman"/>
          </w:rPr>
          <m:t>=0</m:t>
        </m:r>
      </m:oMath>
    </w:p>
    <w:p w14:paraId="78051EFB" w14:textId="77777777" w:rsidR="00FB7FD4" w:rsidRPr="00DA6BF8" w:rsidRDefault="00FB7FD4" w:rsidP="00DA6BF8">
      <w:pPr>
        <w:spacing w:after="240"/>
        <w:ind w:left="360"/>
        <w:rPr>
          <w:rFonts w:ascii="Times New Roman" w:hAnsi="Times New Roman" w:cs="Times New Roman"/>
          <w:bCs/>
        </w:rPr>
      </w:pPr>
      <w:r w:rsidRPr="00DA6BF8">
        <w:rPr>
          <w:rFonts w:ascii="Times New Roman" w:hAnsi="Times New Roman" w:cs="Times New Roman"/>
          <w:bCs/>
        </w:rPr>
        <w:t>Perhitungan Jarak ke C1:</w:t>
      </w:r>
    </w:p>
    <w:p w14:paraId="778276B8" w14:textId="6C2FA08A" w:rsidR="00FB7FD4" w:rsidRPr="00DA6BF8" w:rsidRDefault="00000000" w:rsidP="00DA6BF8">
      <w:pPr>
        <w:spacing w:after="240"/>
        <w:ind w:left="360"/>
        <w:rPr>
          <w:rFonts w:ascii="Times New Roman" w:hAnsi="Times New Roman" w:cs="Times New Roman"/>
          <w:bCs/>
          <w:sz w:val="13"/>
          <w:szCs w:val="13"/>
        </w:rPr>
      </w:pPr>
      <m:oMathPara>
        <m:oMath>
          <m:m>
            <m:mPr>
              <m:plcHide m:val="1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Times New Roman"/>
                  <w:bCs/>
                  <w:i/>
                  <w:sz w:val="13"/>
                  <w:szCs w:val="13"/>
                </w:rPr>
              </m:ctrlPr>
            </m:mPr>
            <m:mr>
              <m:e>
                <m:r>
                  <w:rPr>
                    <w:rFonts w:ascii="Cambria Math" w:hAnsi="Cambria Math" w:cs="Times New Roman"/>
                    <w:sz w:val="13"/>
                    <w:szCs w:val="13"/>
                  </w:rPr>
                  <m:t>d</m:t>
                </m:r>
                <m:d>
                  <m:dPr>
                    <m:ctrlPr>
                      <w:rPr>
                        <w:rFonts w:ascii="Cambria Math" w:hAnsi="Cambria Math" w:cs="Times New Roman"/>
                        <w:bCs/>
                        <w:sz w:val="13"/>
                        <w:szCs w:val="13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1</m:t>
                        </m:r>
                      </m:sub>
                    </m:sSub>
                  </m:e>
                </m:d>
              </m:e>
              <m:e>
                <m:r>
                  <w:rPr>
                    <w:rFonts w:ascii="Cambria Math" w:hAnsi="Cambria Math" w:cs="Times New Roman"/>
                    <w:sz w:val="13"/>
                    <w:szCs w:val="13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13"/>
                    <w:szCs w:val="13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bCs/>
                        <w:sz w:val="13"/>
                        <w:szCs w:val="13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(-1.4602-(-0.5746)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+(-0.2955-(-0.6499)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+(0.0914-1.0055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+(-0.6504-(-1.3114)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+(-3.0051-3.5146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+(-0.4717-(-1.4517)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</m:e>
                </m:rad>
              </m:e>
            </m:mr>
            <m:mr>
              <m:e/>
              <m:e>
                <m:r>
                  <w:rPr>
                    <w:rFonts w:ascii="Cambria Math" w:hAnsi="Cambria Math" w:cs="Times New Roman"/>
                    <w:sz w:val="13"/>
                    <w:szCs w:val="13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13"/>
                    <w:szCs w:val="13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bCs/>
                        <w:sz w:val="13"/>
                        <w:szCs w:val="13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(-0.8856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+(0.3544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+(-0.9141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+(0.6610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+(-6.5197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+(0.9800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</m:e>
                </m:rad>
              </m:e>
            </m:mr>
            <m:mr>
              <m:e/>
              <m:e>
                <m:r>
                  <w:rPr>
                    <w:rFonts w:ascii="Cambria Math" w:hAnsi="Cambria Math" w:cs="Times New Roman"/>
                    <w:sz w:val="13"/>
                    <w:szCs w:val="13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13"/>
                    <w:szCs w:val="13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bCs/>
                        <w:sz w:val="13"/>
                        <w:szCs w:val="13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0.7843+0.1256+0.8356+0.4369+42.5221+0.9604</m:t>
                    </m:r>
                  </m:e>
                </m:rad>
              </m:e>
            </m:mr>
            <m:mr>
              <m:e/>
              <m:e>
                <m:r>
                  <w:rPr>
                    <w:rFonts w:ascii="Cambria Math" w:hAnsi="Cambria Math" w:cs="Times New Roman"/>
                    <w:sz w:val="13"/>
                    <w:szCs w:val="13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13"/>
                    <w:szCs w:val="13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bCs/>
                        <w:sz w:val="13"/>
                        <w:szCs w:val="13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45.6649</m:t>
                    </m:r>
                  </m:e>
                </m:rad>
                <m:r>
                  <m:rPr>
                    <m:sty m:val="p"/>
                  </m:rPr>
                  <w:rPr>
                    <w:rFonts w:ascii="Cambria Math" w:hAnsi="Cambria Math" w:cs="Times New Roman"/>
                    <w:sz w:val="13"/>
                    <w:szCs w:val="13"/>
                  </w:rPr>
                  <m:t>≈6.7621</m:t>
                </m:r>
              </m:e>
            </m:mr>
          </m:m>
        </m:oMath>
      </m:oMathPara>
    </w:p>
    <w:p w14:paraId="631174A4" w14:textId="77777777" w:rsidR="00FB7FD4" w:rsidRPr="00DA6BF8" w:rsidRDefault="00FB7FD4" w:rsidP="00DA6BF8">
      <w:pPr>
        <w:spacing w:after="240"/>
        <w:ind w:left="360"/>
        <w:rPr>
          <w:rFonts w:ascii="Times New Roman" w:hAnsi="Times New Roman" w:cs="Times New Roman"/>
          <w:bCs/>
        </w:rPr>
      </w:pPr>
      <w:r w:rsidRPr="00DA6BF8">
        <w:rPr>
          <w:rFonts w:ascii="Times New Roman" w:hAnsi="Times New Roman" w:cs="Times New Roman"/>
          <w:bCs/>
        </w:rPr>
        <w:t>Perhitungan Jarak ke C2:</w:t>
      </w:r>
    </w:p>
    <w:p w14:paraId="2FB4A4E6" w14:textId="5A46A974" w:rsidR="00FB7FD4" w:rsidRPr="00DA6BF8" w:rsidRDefault="00000000" w:rsidP="00DA6BF8">
      <w:pPr>
        <w:spacing w:after="240" w:line="360" w:lineRule="auto"/>
        <w:ind w:left="360"/>
        <w:rPr>
          <w:rFonts w:ascii="Times New Roman" w:hAnsi="Times New Roman" w:cs="Times New Roman"/>
          <w:bCs/>
          <w:sz w:val="13"/>
          <w:szCs w:val="13"/>
        </w:rPr>
      </w:pPr>
      <m:oMathPara>
        <m:oMath>
          <m:m>
            <m:mPr>
              <m:plcHide m:val="1"/>
              <m:mcs>
                <m:mc>
                  <m:mcPr>
                    <m:count m:val="1"/>
                    <m:mcJc m:val="right"/>
                  </m:mcPr>
                </m:mc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 w:cs="Times New Roman"/>
                  <w:bCs/>
                  <w:i/>
                  <w:sz w:val="13"/>
                  <w:szCs w:val="13"/>
                </w:rPr>
              </m:ctrlPr>
            </m:mPr>
            <m:mr>
              <m:e>
                <m:r>
                  <w:rPr>
                    <w:rFonts w:ascii="Cambria Math" w:hAnsi="Cambria Math" w:cs="Times New Roman"/>
                    <w:sz w:val="13"/>
                    <w:szCs w:val="13"/>
                  </w:rPr>
                  <m:t>d</m:t>
                </m:r>
                <m:d>
                  <m:dPr>
                    <m:ctrlPr>
                      <w:rPr>
                        <w:rFonts w:ascii="Cambria Math" w:hAnsi="Cambria Math" w:cs="Times New Roman"/>
                        <w:bCs/>
                        <w:sz w:val="13"/>
                        <w:szCs w:val="13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b>
                    </m:sSub>
                  </m:e>
                </m:d>
              </m:e>
              <m:e>
                <m:r>
                  <w:rPr>
                    <w:rFonts w:ascii="Cambria Math" w:hAnsi="Cambria Math" w:cs="Times New Roman"/>
                    <w:sz w:val="13"/>
                    <w:szCs w:val="13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13"/>
                    <w:szCs w:val="13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bCs/>
                        <w:sz w:val="13"/>
                        <w:szCs w:val="13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(-1.4602-(-0.3353)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+(-0.2955-(-0.6499)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+(0.0914-0.6390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+(-0.6504-0.0118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+(-3.0051-1.7335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+(-0.4717-(-1.7780)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</m:e>
                </m:rad>
              </m:e>
            </m:mr>
            <m:mr>
              <m:e/>
              <m:e>
                <m:r>
                  <w:rPr>
                    <w:rFonts w:ascii="Cambria Math" w:hAnsi="Cambria Math" w:cs="Times New Roman"/>
                    <w:sz w:val="13"/>
                    <w:szCs w:val="13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13"/>
                    <w:szCs w:val="13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bCs/>
                        <w:sz w:val="13"/>
                        <w:szCs w:val="13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(-1.1249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+(0.3544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+(-0.5476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+(-0.6622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+(-4.7386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+(1.3063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bCs/>
                            <w:sz w:val="13"/>
                            <w:szCs w:val="13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)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13"/>
                            <w:szCs w:val="13"/>
                          </w:rPr>
                          <m:t>2</m:t>
                        </m:r>
                      </m:sup>
                    </m:sSup>
                  </m:e>
                </m:rad>
              </m:e>
            </m:mr>
            <m:mr>
              <m:e/>
              <m:e>
                <m:r>
                  <w:rPr>
                    <w:rFonts w:ascii="Cambria Math" w:hAnsi="Cambria Math" w:cs="Times New Roman"/>
                    <w:sz w:val="13"/>
                    <w:szCs w:val="13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13"/>
                    <w:szCs w:val="13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bCs/>
                        <w:sz w:val="13"/>
                        <w:szCs w:val="13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1.2653+0.1256+0.2998+0.4385+22.4364+1.7065</m:t>
                    </m:r>
                  </m:e>
                </m:rad>
              </m:e>
            </m:mr>
            <m:mr>
              <m:e/>
              <m:e>
                <m:r>
                  <w:rPr>
                    <w:rFonts w:ascii="Cambria Math" w:hAnsi="Cambria Math" w:cs="Times New Roman"/>
                    <w:sz w:val="13"/>
                    <w:szCs w:val="13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13"/>
                    <w:szCs w:val="13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bCs/>
                        <w:sz w:val="13"/>
                        <w:szCs w:val="13"/>
                      </w:rPr>
                    </m:ctrlPr>
                  </m:radPr>
                  <m:deg/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13"/>
                        <w:szCs w:val="13"/>
                      </w:rPr>
                      <m:t>26.2720</m:t>
                    </m:r>
                  </m:e>
                </m:rad>
                <m:r>
                  <m:rPr>
                    <m:sty m:val="p"/>
                  </m:rPr>
                  <w:rPr>
                    <w:rFonts w:ascii="Cambria Math" w:hAnsi="Cambria Math" w:cs="Times New Roman"/>
                    <w:sz w:val="13"/>
                    <w:szCs w:val="13"/>
                  </w:rPr>
                  <m:t>≈5.1266</m:t>
                </m:r>
              </m:e>
            </m:mr>
          </m:m>
        </m:oMath>
      </m:oMathPara>
    </w:p>
    <w:p w14:paraId="66FE3709" w14:textId="77777777" w:rsidR="00FB7FD4" w:rsidRPr="00DA6BF8" w:rsidRDefault="00FB7FD4" w:rsidP="00DA6BF8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598FE726" w14:textId="207226A3" w:rsidR="00FB7FD4" w:rsidRPr="00AE26FD" w:rsidRDefault="00000000" w:rsidP="00AE26FD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DA6BF8">
        <w:rPr>
          <w:rFonts w:ascii="Times New Roman" w:hAnsi="Times New Roman" w:cs="Times New Roman"/>
          <w:bCs/>
          <w:sz w:val="24"/>
          <w:szCs w:val="24"/>
        </w:rPr>
        <w:t>Menentukan Cluster untuk Setiap Data Point</w:t>
      </w:r>
      <w:r w:rsidR="00DA6BF8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Pr="00DA6BF8">
        <w:rPr>
          <w:rFonts w:ascii="Times New Roman" w:hAnsi="Times New Roman" w:cs="Times New Roman"/>
          <w:bCs/>
          <w:sz w:val="24"/>
          <w:szCs w:val="24"/>
        </w:rPr>
        <w:t>Setelah menghitung jarak ke setiap centroid, kita menetapkan data point ke cluster dengan jarak terpendek.</w:t>
      </w:r>
      <w:r w:rsidR="00AE26FD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FB7FD4" w:rsidRPr="00FB7FD4">
        <w:rPr>
          <w:rFonts w:ascii="Times New Roman" w:hAnsi="Times New Roman" w:cs="Times New Roman"/>
          <w:bCs/>
          <w:sz w:val="24"/>
          <w:szCs w:val="24"/>
          <w:lang w:val="en-ID"/>
        </w:rPr>
        <w:t>Setelah</w:t>
      </w:r>
      <w:proofErr w:type="spellEnd"/>
      <w:r w:rsidR="00FB7FD4" w:rsidRPr="00FB7FD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FB7FD4" w:rsidRPr="00FB7FD4">
        <w:rPr>
          <w:rFonts w:ascii="Times New Roman" w:hAnsi="Times New Roman" w:cs="Times New Roman"/>
          <w:bCs/>
          <w:sz w:val="24"/>
          <w:szCs w:val="24"/>
          <w:lang w:val="en-ID"/>
        </w:rPr>
        <w:t>menghitung</w:t>
      </w:r>
      <w:proofErr w:type="spellEnd"/>
      <w:r w:rsidR="00FB7FD4" w:rsidRPr="00FB7FD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FB7FD4" w:rsidRPr="00FB7FD4">
        <w:rPr>
          <w:rFonts w:ascii="Times New Roman" w:hAnsi="Times New Roman" w:cs="Times New Roman"/>
          <w:bCs/>
          <w:sz w:val="24"/>
          <w:szCs w:val="24"/>
          <w:lang w:val="en-ID"/>
        </w:rPr>
        <w:t>jarak</w:t>
      </w:r>
      <w:proofErr w:type="spellEnd"/>
      <w:r w:rsidR="00FB7FD4" w:rsidRPr="00FB7FD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FB7FD4" w:rsidRPr="00FB7FD4">
        <w:rPr>
          <w:rFonts w:ascii="Times New Roman" w:hAnsi="Times New Roman" w:cs="Times New Roman"/>
          <w:bCs/>
          <w:sz w:val="24"/>
          <w:szCs w:val="24"/>
          <w:lang w:val="en-ID"/>
        </w:rPr>
        <w:t>ke</w:t>
      </w:r>
      <w:proofErr w:type="spellEnd"/>
      <w:r w:rsidR="00FB7FD4" w:rsidRPr="00FB7FD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FB7FD4" w:rsidRPr="00FB7FD4">
        <w:rPr>
          <w:rFonts w:ascii="Times New Roman" w:hAnsi="Times New Roman" w:cs="Times New Roman"/>
          <w:bCs/>
          <w:sz w:val="24"/>
          <w:szCs w:val="24"/>
          <w:lang w:val="en-ID"/>
        </w:rPr>
        <w:t>setiap</w:t>
      </w:r>
      <w:proofErr w:type="spellEnd"/>
      <w:r w:rsidR="00FB7FD4" w:rsidRPr="00FB7FD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centroid, </w:t>
      </w:r>
      <w:proofErr w:type="spellStart"/>
      <w:r w:rsidR="00FB7FD4" w:rsidRPr="00FB7FD4">
        <w:rPr>
          <w:rFonts w:ascii="Times New Roman" w:hAnsi="Times New Roman" w:cs="Times New Roman"/>
          <w:bCs/>
          <w:sz w:val="24"/>
          <w:szCs w:val="24"/>
          <w:lang w:val="en-ID"/>
        </w:rPr>
        <w:t>kita</w:t>
      </w:r>
      <w:proofErr w:type="spellEnd"/>
      <w:r w:rsidR="00FB7FD4" w:rsidRPr="00FB7FD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FB7FD4" w:rsidRPr="00FB7FD4">
        <w:rPr>
          <w:rFonts w:ascii="Times New Roman" w:hAnsi="Times New Roman" w:cs="Times New Roman"/>
          <w:bCs/>
          <w:sz w:val="24"/>
          <w:szCs w:val="24"/>
          <w:lang w:val="en-ID"/>
        </w:rPr>
        <w:t>menetapkan</w:t>
      </w:r>
      <w:proofErr w:type="spellEnd"/>
      <w:r w:rsidR="00FB7FD4" w:rsidRPr="00FB7FD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data point </w:t>
      </w:r>
      <w:proofErr w:type="spellStart"/>
      <w:r w:rsidR="00FB7FD4" w:rsidRPr="00FB7FD4">
        <w:rPr>
          <w:rFonts w:ascii="Times New Roman" w:hAnsi="Times New Roman" w:cs="Times New Roman"/>
          <w:bCs/>
          <w:sz w:val="24"/>
          <w:szCs w:val="24"/>
          <w:lang w:val="en-ID"/>
        </w:rPr>
        <w:t>ke</w:t>
      </w:r>
      <w:proofErr w:type="spellEnd"/>
      <w:r w:rsidR="00FB7FD4" w:rsidRPr="00FB7FD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cluster </w:t>
      </w:r>
      <w:proofErr w:type="spellStart"/>
      <w:r w:rsidR="00FB7FD4" w:rsidRPr="00FB7FD4">
        <w:rPr>
          <w:rFonts w:ascii="Times New Roman" w:hAnsi="Times New Roman" w:cs="Times New Roman"/>
          <w:bCs/>
          <w:sz w:val="24"/>
          <w:szCs w:val="24"/>
          <w:lang w:val="en-ID"/>
        </w:rPr>
        <w:t>dengan</w:t>
      </w:r>
      <w:proofErr w:type="spellEnd"/>
      <w:r w:rsidR="00FB7FD4" w:rsidRPr="00FB7FD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FB7FD4" w:rsidRPr="00FB7FD4">
        <w:rPr>
          <w:rFonts w:ascii="Times New Roman" w:hAnsi="Times New Roman" w:cs="Times New Roman"/>
          <w:bCs/>
          <w:sz w:val="24"/>
          <w:szCs w:val="24"/>
          <w:lang w:val="en-ID"/>
        </w:rPr>
        <w:t>jarak</w:t>
      </w:r>
      <w:proofErr w:type="spellEnd"/>
      <w:r w:rsidR="00FB7FD4" w:rsidRPr="00FB7FD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="00FB7FD4" w:rsidRPr="00FB7FD4">
        <w:rPr>
          <w:rFonts w:ascii="Times New Roman" w:hAnsi="Times New Roman" w:cs="Times New Roman"/>
          <w:bCs/>
          <w:sz w:val="24"/>
          <w:szCs w:val="24"/>
          <w:lang w:val="en-ID"/>
        </w:rPr>
        <w:t>terpendek</w:t>
      </w:r>
      <w:proofErr w:type="spellEnd"/>
      <w:r w:rsidR="00FB7FD4" w:rsidRPr="00FB7FD4">
        <w:rPr>
          <w:rFonts w:ascii="Times New Roman" w:hAnsi="Times New Roman" w:cs="Times New Roman"/>
          <w:bCs/>
          <w:sz w:val="24"/>
          <w:szCs w:val="24"/>
          <w:lang w:val="en-ID"/>
        </w:rPr>
        <w:t>.</w:t>
      </w:r>
    </w:p>
    <w:p w14:paraId="00A38735" w14:textId="77777777" w:rsidR="00FB7FD4" w:rsidRDefault="00FB7FD4" w:rsidP="00FB7FD4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Hasil </w:t>
      </w:r>
      <w:proofErr w:type="spellStart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>Perhitungan</w:t>
      </w:r>
      <w:proofErr w:type="spellEnd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Jarak dan </w:t>
      </w:r>
      <w:proofErr w:type="spellStart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>Penetapan</w:t>
      </w:r>
      <w:proofErr w:type="spellEnd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Cluster (3 Data Point </w:t>
      </w:r>
      <w:proofErr w:type="spellStart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>Pertama</w:t>
      </w:r>
      <w:proofErr w:type="spellEnd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>):</w:t>
      </w:r>
    </w:p>
    <w:p w14:paraId="2D39E383" w14:textId="5793BC82" w:rsidR="00DA6BF8" w:rsidRPr="00FB7FD4" w:rsidRDefault="00DA6BF8" w:rsidP="00DA6BF8">
      <w:pPr>
        <w:pStyle w:val="Caption"/>
        <w:rPr>
          <w:rFonts w:cs="Times New Roman"/>
          <w:bCs/>
          <w:szCs w:val="24"/>
          <w:lang w:val="en-ID"/>
        </w:rPr>
      </w:pPr>
      <w:r>
        <w:t xml:space="preserve">Tabel 4. </w:t>
      </w:r>
      <w:r>
        <w:fldChar w:fldCharType="begin"/>
      </w:r>
      <w:r>
        <w:instrText xml:space="preserve"> SEQ Tabel_4. \* ARABIC </w:instrText>
      </w:r>
      <w:r>
        <w:fldChar w:fldCharType="separate"/>
      </w:r>
      <w:r w:rsidR="00C63561">
        <w:rPr>
          <w:noProof/>
        </w:rPr>
        <w:t>9</w:t>
      </w:r>
      <w:r>
        <w:fldChar w:fldCharType="end"/>
      </w:r>
      <w:r>
        <w:t xml:space="preserve"> Hasil Perhitungan Jarak Antar Data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20"/>
        <w:gridCol w:w="2934"/>
        <w:gridCol w:w="1305"/>
        <w:gridCol w:w="1305"/>
        <w:gridCol w:w="1305"/>
        <w:gridCol w:w="892"/>
      </w:tblGrid>
      <w:tr w:rsidR="00FB7FD4" w:rsidRPr="00FB7FD4" w14:paraId="11A82149" w14:textId="77777777" w:rsidTr="00DA6BF8">
        <w:tc>
          <w:tcPr>
            <w:tcW w:w="314" w:type="pct"/>
            <w:hideMark/>
          </w:tcPr>
          <w:p w14:paraId="1C86AD09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No</w:t>
            </w:r>
          </w:p>
        </w:tc>
        <w:tc>
          <w:tcPr>
            <w:tcW w:w="1776" w:type="pct"/>
            <w:hideMark/>
          </w:tcPr>
          <w:p w14:paraId="75A8EF42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Data Point</w:t>
            </w:r>
          </w:p>
        </w:tc>
        <w:tc>
          <w:tcPr>
            <w:tcW w:w="790" w:type="pct"/>
            <w:hideMark/>
          </w:tcPr>
          <w:p w14:paraId="6CEFBD22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Jarak </w:t>
            </w:r>
            <w:proofErr w:type="spellStart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ke</w:t>
            </w:r>
            <w:proofErr w:type="spellEnd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C1</w:t>
            </w:r>
          </w:p>
        </w:tc>
        <w:tc>
          <w:tcPr>
            <w:tcW w:w="790" w:type="pct"/>
            <w:hideMark/>
          </w:tcPr>
          <w:p w14:paraId="4437B737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Jarak </w:t>
            </w:r>
            <w:proofErr w:type="spellStart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ke</w:t>
            </w:r>
            <w:proofErr w:type="spellEnd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C2</w:t>
            </w:r>
          </w:p>
        </w:tc>
        <w:tc>
          <w:tcPr>
            <w:tcW w:w="790" w:type="pct"/>
            <w:hideMark/>
          </w:tcPr>
          <w:p w14:paraId="287C882E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Jarak </w:t>
            </w:r>
            <w:proofErr w:type="spellStart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ke</w:t>
            </w:r>
            <w:proofErr w:type="spellEnd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C3</w:t>
            </w:r>
          </w:p>
        </w:tc>
        <w:tc>
          <w:tcPr>
            <w:tcW w:w="540" w:type="pct"/>
            <w:hideMark/>
          </w:tcPr>
          <w:p w14:paraId="4C812653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Cluster</w:t>
            </w:r>
          </w:p>
        </w:tc>
      </w:tr>
      <w:tr w:rsidR="00FB7FD4" w:rsidRPr="00FB7FD4" w14:paraId="3B5A213A" w14:textId="77777777" w:rsidTr="00DA6BF8">
        <w:tc>
          <w:tcPr>
            <w:tcW w:w="314" w:type="pct"/>
            <w:hideMark/>
          </w:tcPr>
          <w:p w14:paraId="7A11ACE8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1</w:t>
            </w:r>
          </w:p>
        </w:tc>
        <w:tc>
          <w:tcPr>
            <w:tcW w:w="1776" w:type="pct"/>
            <w:hideMark/>
          </w:tcPr>
          <w:p w14:paraId="132333C0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proofErr w:type="spellStart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Batang</w:t>
            </w:r>
            <w:proofErr w:type="spellEnd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Onang</w:t>
            </w:r>
            <w:proofErr w:type="spellEnd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2019 (C1)</w:t>
            </w:r>
          </w:p>
        </w:tc>
        <w:tc>
          <w:tcPr>
            <w:tcW w:w="790" w:type="pct"/>
            <w:hideMark/>
          </w:tcPr>
          <w:p w14:paraId="4884FCC7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0</w:t>
            </w:r>
          </w:p>
        </w:tc>
        <w:tc>
          <w:tcPr>
            <w:tcW w:w="790" w:type="pct"/>
            <w:hideMark/>
          </w:tcPr>
          <w:p w14:paraId="30E248B1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2.2861</w:t>
            </w:r>
          </w:p>
        </w:tc>
        <w:tc>
          <w:tcPr>
            <w:tcW w:w="790" w:type="pct"/>
            <w:hideMark/>
          </w:tcPr>
          <w:p w14:paraId="740B8571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6.7621</w:t>
            </w:r>
          </w:p>
        </w:tc>
        <w:tc>
          <w:tcPr>
            <w:tcW w:w="540" w:type="pct"/>
            <w:hideMark/>
          </w:tcPr>
          <w:p w14:paraId="790B2367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C1</w:t>
            </w:r>
          </w:p>
        </w:tc>
      </w:tr>
      <w:tr w:rsidR="00FB7FD4" w:rsidRPr="00FB7FD4" w14:paraId="2F6C8724" w14:textId="77777777" w:rsidTr="00DA6BF8">
        <w:tc>
          <w:tcPr>
            <w:tcW w:w="314" w:type="pct"/>
            <w:hideMark/>
          </w:tcPr>
          <w:p w14:paraId="0BB97CD3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2</w:t>
            </w:r>
          </w:p>
        </w:tc>
        <w:tc>
          <w:tcPr>
            <w:tcW w:w="1776" w:type="pct"/>
            <w:hideMark/>
          </w:tcPr>
          <w:p w14:paraId="65F65A74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proofErr w:type="spellStart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Dolok</w:t>
            </w:r>
            <w:proofErr w:type="spellEnd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2019 (C2)</w:t>
            </w:r>
          </w:p>
        </w:tc>
        <w:tc>
          <w:tcPr>
            <w:tcW w:w="790" w:type="pct"/>
            <w:hideMark/>
          </w:tcPr>
          <w:p w14:paraId="36F90FFF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2.2861</w:t>
            </w:r>
          </w:p>
        </w:tc>
        <w:tc>
          <w:tcPr>
            <w:tcW w:w="790" w:type="pct"/>
            <w:hideMark/>
          </w:tcPr>
          <w:p w14:paraId="0BE78D25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0</w:t>
            </w:r>
          </w:p>
        </w:tc>
        <w:tc>
          <w:tcPr>
            <w:tcW w:w="790" w:type="pct"/>
            <w:hideMark/>
          </w:tcPr>
          <w:p w14:paraId="4D1E804F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5.1266</w:t>
            </w:r>
          </w:p>
        </w:tc>
        <w:tc>
          <w:tcPr>
            <w:tcW w:w="540" w:type="pct"/>
            <w:hideMark/>
          </w:tcPr>
          <w:p w14:paraId="262D358F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C2</w:t>
            </w:r>
          </w:p>
        </w:tc>
      </w:tr>
      <w:tr w:rsidR="00FB7FD4" w:rsidRPr="00FB7FD4" w14:paraId="6AE28AF7" w14:textId="77777777" w:rsidTr="00DA6BF8">
        <w:tc>
          <w:tcPr>
            <w:tcW w:w="314" w:type="pct"/>
            <w:hideMark/>
          </w:tcPr>
          <w:p w14:paraId="718941E6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3</w:t>
            </w:r>
          </w:p>
        </w:tc>
        <w:tc>
          <w:tcPr>
            <w:tcW w:w="1776" w:type="pct"/>
            <w:hideMark/>
          </w:tcPr>
          <w:p w14:paraId="39B1FBE2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proofErr w:type="spellStart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Dolok</w:t>
            </w:r>
            <w:proofErr w:type="spellEnd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Sigompulon</w:t>
            </w:r>
            <w:proofErr w:type="spellEnd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2019 (C3)</w:t>
            </w:r>
          </w:p>
        </w:tc>
        <w:tc>
          <w:tcPr>
            <w:tcW w:w="790" w:type="pct"/>
            <w:hideMark/>
          </w:tcPr>
          <w:p w14:paraId="7C18D328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6.7621</w:t>
            </w:r>
          </w:p>
        </w:tc>
        <w:tc>
          <w:tcPr>
            <w:tcW w:w="790" w:type="pct"/>
            <w:hideMark/>
          </w:tcPr>
          <w:p w14:paraId="5F699F5D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5.1266</w:t>
            </w:r>
          </w:p>
        </w:tc>
        <w:tc>
          <w:tcPr>
            <w:tcW w:w="790" w:type="pct"/>
            <w:hideMark/>
          </w:tcPr>
          <w:p w14:paraId="72139A1C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0</w:t>
            </w:r>
          </w:p>
        </w:tc>
        <w:tc>
          <w:tcPr>
            <w:tcW w:w="540" w:type="pct"/>
            <w:hideMark/>
          </w:tcPr>
          <w:p w14:paraId="750C1084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C3</w:t>
            </w:r>
          </w:p>
        </w:tc>
      </w:tr>
    </w:tbl>
    <w:p w14:paraId="7E83E350" w14:textId="77777777" w:rsidR="00DA6BF8" w:rsidRDefault="00DA6BF8" w:rsidP="00DA6BF8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</w:p>
    <w:p w14:paraId="66439A74" w14:textId="76AF5E36" w:rsidR="00FB7FD4" w:rsidRDefault="00FB7FD4" w:rsidP="00E46177">
      <w:pPr>
        <w:spacing w:line="360" w:lineRule="auto"/>
        <w:ind w:firstLine="720"/>
        <w:jc w:val="both"/>
        <w:rPr>
          <w:rFonts w:ascii="Times New Roman" w:hAnsi="Times New Roman" w:cs="Times New Roman"/>
          <w:bCs/>
          <w:sz w:val="24"/>
          <w:szCs w:val="24"/>
          <w:lang w:val="en-ID"/>
        </w:rPr>
      </w:pPr>
      <w:proofErr w:type="spellStart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>Untuk</w:t>
      </w:r>
      <w:proofErr w:type="spellEnd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>sisa</w:t>
      </w:r>
      <w:proofErr w:type="spellEnd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data point, proses </w:t>
      </w:r>
      <w:proofErr w:type="spellStart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>perhitungan</w:t>
      </w:r>
      <w:proofErr w:type="spellEnd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>dilakukan</w:t>
      </w:r>
      <w:proofErr w:type="spellEnd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>dengan</w:t>
      </w:r>
      <w:proofErr w:type="spellEnd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>cara</w:t>
      </w:r>
      <w:proofErr w:type="spellEnd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yang </w:t>
      </w:r>
      <w:proofErr w:type="spellStart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>sama</w:t>
      </w:r>
      <w:proofErr w:type="spellEnd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. </w:t>
      </w:r>
      <w:proofErr w:type="spellStart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>Namun</w:t>
      </w:r>
      <w:proofErr w:type="spellEnd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>karena</w:t>
      </w:r>
      <w:proofErr w:type="spellEnd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>keterbatasan</w:t>
      </w:r>
      <w:proofErr w:type="spellEnd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>ruang</w:t>
      </w:r>
      <w:proofErr w:type="spellEnd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dan </w:t>
      </w:r>
      <w:proofErr w:type="spellStart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>untuk</w:t>
      </w:r>
      <w:proofErr w:type="spellEnd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>memudahkan</w:t>
      </w:r>
      <w:proofErr w:type="spellEnd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, </w:t>
      </w:r>
      <w:proofErr w:type="spellStart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>kita</w:t>
      </w:r>
      <w:proofErr w:type="spellEnd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>akan</w:t>
      </w:r>
      <w:proofErr w:type="spellEnd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>menyajikan</w:t>
      </w:r>
      <w:proofErr w:type="spellEnd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>hasil</w:t>
      </w:r>
      <w:proofErr w:type="spellEnd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>perhitungan</w:t>
      </w:r>
      <w:proofErr w:type="spellEnd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>jarak</w:t>
      </w:r>
      <w:proofErr w:type="spellEnd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dan </w:t>
      </w:r>
      <w:proofErr w:type="spellStart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>penetapan</w:t>
      </w:r>
      <w:proofErr w:type="spellEnd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cluster </w:t>
      </w:r>
      <w:proofErr w:type="spellStart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>dalam</w:t>
      </w:r>
      <w:proofErr w:type="spellEnd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>bentuk</w:t>
      </w:r>
      <w:proofErr w:type="spellEnd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proofErr w:type="spellStart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>tabel</w:t>
      </w:r>
      <w:proofErr w:type="spellEnd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>.</w:t>
      </w:r>
      <w:r w:rsidR="00E46177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</w:t>
      </w:r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Hasil </w:t>
      </w:r>
      <w:proofErr w:type="spellStart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>Perhitungan</w:t>
      </w:r>
      <w:proofErr w:type="spellEnd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Jarak dan </w:t>
      </w:r>
      <w:proofErr w:type="spellStart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>Penetapan</w:t>
      </w:r>
      <w:proofErr w:type="spellEnd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Cluster (</w:t>
      </w:r>
      <w:proofErr w:type="spellStart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>Semua</w:t>
      </w:r>
      <w:proofErr w:type="spellEnd"/>
      <w:r w:rsidRPr="00FB7FD4">
        <w:rPr>
          <w:rFonts w:ascii="Times New Roman" w:hAnsi="Times New Roman" w:cs="Times New Roman"/>
          <w:bCs/>
          <w:sz w:val="24"/>
          <w:szCs w:val="24"/>
          <w:lang w:val="en-ID"/>
        </w:rPr>
        <w:t xml:space="preserve"> Data Point):</w:t>
      </w:r>
    </w:p>
    <w:p w14:paraId="79436F3D" w14:textId="77777777" w:rsidR="0064575B" w:rsidRDefault="0064575B" w:rsidP="00E46177">
      <w:pPr>
        <w:pStyle w:val="Caption"/>
      </w:pPr>
    </w:p>
    <w:p w14:paraId="5BFAA2C2" w14:textId="3F6A7519" w:rsidR="00E46177" w:rsidRPr="00FB7FD4" w:rsidRDefault="00E46177" w:rsidP="00E46177">
      <w:pPr>
        <w:pStyle w:val="Caption"/>
        <w:rPr>
          <w:rFonts w:cs="Times New Roman"/>
          <w:bCs/>
          <w:szCs w:val="24"/>
          <w:lang w:val="en-ID"/>
        </w:rPr>
      </w:pPr>
      <w:r>
        <w:t xml:space="preserve">Tabel 4. </w:t>
      </w:r>
      <w:r>
        <w:fldChar w:fldCharType="begin"/>
      </w:r>
      <w:r>
        <w:instrText xml:space="preserve"> SEQ Tabel_4. \* ARABIC </w:instrText>
      </w:r>
      <w:r>
        <w:fldChar w:fldCharType="separate"/>
      </w:r>
      <w:r w:rsidR="00C63561">
        <w:rPr>
          <w:noProof/>
        </w:rPr>
        <w:t>10</w:t>
      </w:r>
      <w:r>
        <w:fldChar w:fldCharType="end"/>
      </w:r>
      <w:r>
        <w:t xml:space="preserve"> Hasil Perhitungan Jarak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21"/>
        <w:gridCol w:w="2918"/>
        <w:gridCol w:w="1309"/>
        <w:gridCol w:w="1309"/>
        <w:gridCol w:w="1309"/>
        <w:gridCol w:w="895"/>
      </w:tblGrid>
      <w:tr w:rsidR="00FB7FD4" w:rsidRPr="00FB7FD4" w14:paraId="02AD2C70" w14:textId="77777777" w:rsidTr="00E46177">
        <w:tc>
          <w:tcPr>
            <w:tcW w:w="315" w:type="pct"/>
            <w:hideMark/>
          </w:tcPr>
          <w:p w14:paraId="4A894881" w14:textId="77777777" w:rsidR="00FB7FD4" w:rsidRPr="00E46177" w:rsidRDefault="00FB7FD4" w:rsidP="00FB7FD4">
            <w:pPr>
              <w:spacing w:line="276" w:lineRule="auto"/>
              <w:rPr>
                <w:rFonts w:ascii="Times New Roman" w:hAnsi="Times New Roman" w:cs="Times New Roman"/>
                <w:b/>
                <w:sz w:val="20"/>
                <w:szCs w:val="20"/>
                <w:lang w:val="en-ID"/>
              </w:rPr>
            </w:pPr>
            <w:r w:rsidRPr="00E46177">
              <w:rPr>
                <w:rFonts w:ascii="Times New Roman" w:hAnsi="Times New Roman" w:cs="Times New Roman"/>
                <w:b/>
                <w:sz w:val="20"/>
                <w:szCs w:val="20"/>
                <w:lang w:val="en-ID"/>
              </w:rPr>
              <w:lastRenderedPageBreak/>
              <w:t>No</w:t>
            </w:r>
          </w:p>
        </w:tc>
        <w:tc>
          <w:tcPr>
            <w:tcW w:w="1766" w:type="pct"/>
            <w:hideMark/>
          </w:tcPr>
          <w:p w14:paraId="0FAF5A14" w14:textId="77777777" w:rsidR="00FB7FD4" w:rsidRPr="00E46177" w:rsidRDefault="00FB7FD4" w:rsidP="00FB7FD4">
            <w:pPr>
              <w:spacing w:line="276" w:lineRule="auto"/>
              <w:rPr>
                <w:rFonts w:ascii="Times New Roman" w:hAnsi="Times New Roman" w:cs="Times New Roman"/>
                <w:b/>
                <w:sz w:val="20"/>
                <w:szCs w:val="20"/>
                <w:lang w:val="en-ID"/>
              </w:rPr>
            </w:pPr>
            <w:r w:rsidRPr="00E46177">
              <w:rPr>
                <w:rFonts w:ascii="Times New Roman" w:hAnsi="Times New Roman" w:cs="Times New Roman"/>
                <w:b/>
                <w:sz w:val="20"/>
                <w:szCs w:val="20"/>
                <w:lang w:val="en-ID"/>
              </w:rPr>
              <w:t>Data Point</w:t>
            </w:r>
          </w:p>
        </w:tc>
        <w:tc>
          <w:tcPr>
            <w:tcW w:w="792" w:type="pct"/>
            <w:hideMark/>
          </w:tcPr>
          <w:p w14:paraId="551F633E" w14:textId="77777777" w:rsidR="00FB7FD4" w:rsidRPr="00E46177" w:rsidRDefault="00FB7FD4" w:rsidP="00FB7FD4">
            <w:pPr>
              <w:spacing w:line="276" w:lineRule="auto"/>
              <w:rPr>
                <w:rFonts w:ascii="Times New Roman" w:hAnsi="Times New Roman" w:cs="Times New Roman"/>
                <w:b/>
                <w:sz w:val="20"/>
                <w:szCs w:val="20"/>
                <w:lang w:val="en-ID"/>
              </w:rPr>
            </w:pPr>
            <w:r w:rsidRPr="00E46177">
              <w:rPr>
                <w:rFonts w:ascii="Times New Roman" w:hAnsi="Times New Roman" w:cs="Times New Roman"/>
                <w:b/>
                <w:sz w:val="20"/>
                <w:szCs w:val="20"/>
                <w:lang w:val="en-ID"/>
              </w:rPr>
              <w:t xml:space="preserve">Jarak </w:t>
            </w:r>
            <w:proofErr w:type="spellStart"/>
            <w:r w:rsidRPr="00E46177">
              <w:rPr>
                <w:rFonts w:ascii="Times New Roman" w:hAnsi="Times New Roman" w:cs="Times New Roman"/>
                <w:b/>
                <w:sz w:val="20"/>
                <w:szCs w:val="20"/>
                <w:lang w:val="en-ID"/>
              </w:rPr>
              <w:t>ke</w:t>
            </w:r>
            <w:proofErr w:type="spellEnd"/>
            <w:r w:rsidRPr="00E46177">
              <w:rPr>
                <w:rFonts w:ascii="Times New Roman" w:hAnsi="Times New Roman" w:cs="Times New Roman"/>
                <w:b/>
                <w:sz w:val="20"/>
                <w:szCs w:val="20"/>
                <w:lang w:val="en-ID"/>
              </w:rPr>
              <w:t xml:space="preserve"> C1</w:t>
            </w:r>
          </w:p>
        </w:tc>
        <w:tc>
          <w:tcPr>
            <w:tcW w:w="792" w:type="pct"/>
            <w:hideMark/>
          </w:tcPr>
          <w:p w14:paraId="302F2148" w14:textId="77777777" w:rsidR="00FB7FD4" w:rsidRPr="00E46177" w:rsidRDefault="00FB7FD4" w:rsidP="00FB7FD4">
            <w:pPr>
              <w:spacing w:line="276" w:lineRule="auto"/>
              <w:rPr>
                <w:rFonts w:ascii="Times New Roman" w:hAnsi="Times New Roman" w:cs="Times New Roman"/>
                <w:b/>
                <w:sz w:val="20"/>
                <w:szCs w:val="20"/>
                <w:lang w:val="en-ID"/>
              </w:rPr>
            </w:pPr>
            <w:r w:rsidRPr="00E46177">
              <w:rPr>
                <w:rFonts w:ascii="Times New Roman" w:hAnsi="Times New Roman" w:cs="Times New Roman"/>
                <w:b/>
                <w:sz w:val="20"/>
                <w:szCs w:val="20"/>
                <w:lang w:val="en-ID"/>
              </w:rPr>
              <w:t xml:space="preserve">Jarak </w:t>
            </w:r>
            <w:proofErr w:type="spellStart"/>
            <w:r w:rsidRPr="00E46177">
              <w:rPr>
                <w:rFonts w:ascii="Times New Roman" w:hAnsi="Times New Roman" w:cs="Times New Roman"/>
                <w:b/>
                <w:sz w:val="20"/>
                <w:szCs w:val="20"/>
                <w:lang w:val="en-ID"/>
              </w:rPr>
              <w:t>ke</w:t>
            </w:r>
            <w:proofErr w:type="spellEnd"/>
            <w:r w:rsidRPr="00E46177">
              <w:rPr>
                <w:rFonts w:ascii="Times New Roman" w:hAnsi="Times New Roman" w:cs="Times New Roman"/>
                <w:b/>
                <w:sz w:val="20"/>
                <w:szCs w:val="20"/>
                <w:lang w:val="en-ID"/>
              </w:rPr>
              <w:t xml:space="preserve"> C2</w:t>
            </w:r>
          </w:p>
        </w:tc>
        <w:tc>
          <w:tcPr>
            <w:tcW w:w="792" w:type="pct"/>
            <w:hideMark/>
          </w:tcPr>
          <w:p w14:paraId="1B1CA63E" w14:textId="77777777" w:rsidR="00FB7FD4" w:rsidRPr="00E46177" w:rsidRDefault="00FB7FD4" w:rsidP="00FB7FD4">
            <w:pPr>
              <w:spacing w:line="276" w:lineRule="auto"/>
              <w:rPr>
                <w:rFonts w:ascii="Times New Roman" w:hAnsi="Times New Roman" w:cs="Times New Roman"/>
                <w:b/>
                <w:sz w:val="20"/>
                <w:szCs w:val="20"/>
                <w:lang w:val="en-ID"/>
              </w:rPr>
            </w:pPr>
            <w:r w:rsidRPr="00E46177">
              <w:rPr>
                <w:rFonts w:ascii="Times New Roman" w:hAnsi="Times New Roman" w:cs="Times New Roman"/>
                <w:b/>
                <w:sz w:val="20"/>
                <w:szCs w:val="20"/>
                <w:lang w:val="en-ID"/>
              </w:rPr>
              <w:t xml:space="preserve">Jarak </w:t>
            </w:r>
            <w:proofErr w:type="spellStart"/>
            <w:r w:rsidRPr="00E46177">
              <w:rPr>
                <w:rFonts w:ascii="Times New Roman" w:hAnsi="Times New Roman" w:cs="Times New Roman"/>
                <w:b/>
                <w:sz w:val="20"/>
                <w:szCs w:val="20"/>
                <w:lang w:val="en-ID"/>
              </w:rPr>
              <w:t>ke</w:t>
            </w:r>
            <w:proofErr w:type="spellEnd"/>
            <w:r w:rsidRPr="00E46177">
              <w:rPr>
                <w:rFonts w:ascii="Times New Roman" w:hAnsi="Times New Roman" w:cs="Times New Roman"/>
                <w:b/>
                <w:sz w:val="20"/>
                <w:szCs w:val="20"/>
                <w:lang w:val="en-ID"/>
              </w:rPr>
              <w:t xml:space="preserve"> C3</w:t>
            </w:r>
          </w:p>
        </w:tc>
        <w:tc>
          <w:tcPr>
            <w:tcW w:w="542" w:type="pct"/>
            <w:hideMark/>
          </w:tcPr>
          <w:p w14:paraId="35225F42" w14:textId="77777777" w:rsidR="00FB7FD4" w:rsidRPr="00E46177" w:rsidRDefault="00FB7FD4" w:rsidP="00FB7FD4">
            <w:pPr>
              <w:spacing w:line="276" w:lineRule="auto"/>
              <w:rPr>
                <w:rFonts w:ascii="Times New Roman" w:hAnsi="Times New Roman" w:cs="Times New Roman"/>
                <w:b/>
                <w:sz w:val="20"/>
                <w:szCs w:val="20"/>
                <w:lang w:val="en-ID"/>
              </w:rPr>
            </w:pPr>
            <w:r w:rsidRPr="00E46177">
              <w:rPr>
                <w:rFonts w:ascii="Times New Roman" w:hAnsi="Times New Roman" w:cs="Times New Roman"/>
                <w:b/>
                <w:sz w:val="20"/>
                <w:szCs w:val="20"/>
                <w:lang w:val="en-ID"/>
              </w:rPr>
              <w:t>Cluster</w:t>
            </w:r>
          </w:p>
        </w:tc>
      </w:tr>
      <w:tr w:rsidR="00FB7FD4" w:rsidRPr="00FB7FD4" w14:paraId="796E5C87" w14:textId="77777777" w:rsidTr="00E46177">
        <w:tc>
          <w:tcPr>
            <w:tcW w:w="315" w:type="pct"/>
            <w:hideMark/>
          </w:tcPr>
          <w:p w14:paraId="488E86C6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1</w:t>
            </w:r>
          </w:p>
        </w:tc>
        <w:tc>
          <w:tcPr>
            <w:tcW w:w="1766" w:type="pct"/>
            <w:hideMark/>
          </w:tcPr>
          <w:p w14:paraId="1ED53BB7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proofErr w:type="spellStart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Batang</w:t>
            </w:r>
            <w:proofErr w:type="spellEnd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Onang</w:t>
            </w:r>
            <w:proofErr w:type="spellEnd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2019</w:t>
            </w:r>
          </w:p>
        </w:tc>
        <w:tc>
          <w:tcPr>
            <w:tcW w:w="792" w:type="pct"/>
            <w:hideMark/>
          </w:tcPr>
          <w:p w14:paraId="7560A788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0</w:t>
            </w:r>
          </w:p>
        </w:tc>
        <w:tc>
          <w:tcPr>
            <w:tcW w:w="792" w:type="pct"/>
            <w:hideMark/>
          </w:tcPr>
          <w:p w14:paraId="1807F442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2.2861</w:t>
            </w:r>
          </w:p>
        </w:tc>
        <w:tc>
          <w:tcPr>
            <w:tcW w:w="792" w:type="pct"/>
            <w:hideMark/>
          </w:tcPr>
          <w:p w14:paraId="04325887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6.7621</w:t>
            </w:r>
          </w:p>
        </w:tc>
        <w:tc>
          <w:tcPr>
            <w:tcW w:w="542" w:type="pct"/>
            <w:hideMark/>
          </w:tcPr>
          <w:p w14:paraId="1A7AF0A3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C1</w:t>
            </w:r>
          </w:p>
        </w:tc>
      </w:tr>
      <w:tr w:rsidR="00FB7FD4" w:rsidRPr="00FB7FD4" w14:paraId="601024C6" w14:textId="77777777" w:rsidTr="00E46177">
        <w:tc>
          <w:tcPr>
            <w:tcW w:w="315" w:type="pct"/>
            <w:hideMark/>
          </w:tcPr>
          <w:p w14:paraId="19E0938B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2</w:t>
            </w:r>
          </w:p>
        </w:tc>
        <w:tc>
          <w:tcPr>
            <w:tcW w:w="1766" w:type="pct"/>
            <w:hideMark/>
          </w:tcPr>
          <w:p w14:paraId="5788EF92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proofErr w:type="spellStart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Dolok</w:t>
            </w:r>
            <w:proofErr w:type="spellEnd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2019</w:t>
            </w:r>
          </w:p>
        </w:tc>
        <w:tc>
          <w:tcPr>
            <w:tcW w:w="792" w:type="pct"/>
            <w:hideMark/>
          </w:tcPr>
          <w:p w14:paraId="3B5B9718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2.2861</w:t>
            </w:r>
          </w:p>
        </w:tc>
        <w:tc>
          <w:tcPr>
            <w:tcW w:w="792" w:type="pct"/>
            <w:hideMark/>
          </w:tcPr>
          <w:p w14:paraId="43C05281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0</w:t>
            </w:r>
          </w:p>
        </w:tc>
        <w:tc>
          <w:tcPr>
            <w:tcW w:w="792" w:type="pct"/>
            <w:hideMark/>
          </w:tcPr>
          <w:p w14:paraId="4429F016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5.1266</w:t>
            </w:r>
          </w:p>
        </w:tc>
        <w:tc>
          <w:tcPr>
            <w:tcW w:w="542" w:type="pct"/>
            <w:hideMark/>
          </w:tcPr>
          <w:p w14:paraId="17EC51F0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C2</w:t>
            </w:r>
          </w:p>
        </w:tc>
      </w:tr>
      <w:tr w:rsidR="00FB7FD4" w:rsidRPr="00FB7FD4" w14:paraId="18059266" w14:textId="77777777" w:rsidTr="00E46177">
        <w:tc>
          <w:tcPr>
            <w:tcW w:w="315" w:type="pct"/>
            <w:hideMark/>
          </w:tcPr>
          <w:p w14:paraId="665FAFCC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3</w:t>
            </w:r>
          </w:p>
        </w:tc>
        <w:tc>
          <w:tcPr>
            <w:tcW w:w="1766" w:type="pct"/>
            <w:hideMark/>
          </w:tcPr>
          <w:p w14:paraId="7FE80636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proofErr w:type="spellStart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Dolok</w:t>
            </w:r>
            <w:proofErr w:type="spellEnd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Sigompulon</w:t>
            </w:r>
            <w:proofErr w:type="spellEnd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2019</w:t>
            </w:r>
          </w:p>
        </w:tc>
        <w:tc>
          <w:tcPr>
            <w:tcW w:w="792" w:type="pct"/>
            <w:hideMark/>
          </w:tcPr>
          <w:p w14:paraId="03435569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6.7621</w:t>
            </w:r>
          </w:p>
        </w:tc>
        <w:tc>
          <w:tcPr>
            <w:tcW w:w="792" w:type="pct"/>
            <w:hideMark/>
          </w:tcPr>
          <w:p w14:paraId="49304023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5.1266</w:t>
            </w:r>
          </w:p>
        </w:tc>
        <w:tc>
          <w:tcPr>
            <w:tcW w:w="792" w:type="pct"/>
            <w:hideMark/>
          </w:tcPr>
          <w:p w14:paraId="5B1951E3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0</w:t>
            </w:r>
          </w:p>
        </w:tc>
        <w:tc>
          <w:tcPr>
            <w:tcW w:w="542" w:type="pct"/>
            <w:hideMark/>
          </w:tcPr>
          <w:p w14:paraId="756753C5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C3</w:t>
            </w:r>
          </w:p>
        </w:tc>
      </w:tr>
      <w:tr w:rsidR="00FB7FD4" w:rsidRPr="00FB7FD4" w14:paraId="06301C3A" w14:textId="77777777" w:rsidTr="00E46177">
        <w:tc>
          <w:tcPr>
            <w:tcW w:w="315" w:type="pct"/>
            <w:hideMark/>
          </w:tcPr>
          <w:p w14:paraId="28CE00D6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4</w:t>
            </w:r>
          </w:p>
        </w:tc>
        <w:tc>
          <w:tcPr>
            <w:tcW w:w="1766" w:type="pct"/>
            <w:hideMark/>
          </w:tcPr>
          <w:p w14:paraId="0202EAE9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proofErr w:type="spellStart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Halongonan</w:t>
            </w:r>
            <w:proofErr w:type="spellEnd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2019</w:t>
            </w:r>
          </w:p>
        </w:tc>
        <w:tc>
          <w:tcPr>
            <w:tcW w:w="792" w:type="pct"/>
            <w:hideMark/>
          </w:tcPr>
          <w:p w14:paraId="44FAA5F7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7.1866</w:t>
            </w:r>
          </w:p>
        </w:tc>
        <w:tc>
          <w:tcPr>
            <w:tcW w:w="792" w:type="pct"/>
            <w:hideMark/>
          </w:tcPr>
          <w:p w14:paraId="5EBDCCD9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5.8426</w:t>
            </w:r>
          </w:p>
        </w:tc>
        <w:tc>
          <w:tcPr>
            <w:tcW w:w="792" w:type="pct"/>
            <w:hideMark/>
          </w:tcPr>
          <w:p w14:paraId="326882B1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1.2488</w:t>
            </w:r>
          </w:p>
        </w:tc>
        <w:tc>
          <w:tcPr>
            <w:tcW w:w="542" w:type="pct"/>
            <w:hideMark/>
          </w:tcPr>
          <w:p w14:paraId="6E6A7C51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C3</w:t>
            </w:r>
          </w:p>
        </w:tc>
      </w:tr>
      <w:tr w:rsidR="00FB7FD4" w:rsidRPr="00FB7FD4" w14:paraId="707C8044" w14:textId="77777777" w:rsidTr="00E46177">
        <w:tc>
          <w:tcPr>
            <w:tcW w:w="315" w:type="pct"/>
            <w:hideMark/>
          </w:tcPr>
          <w:p w14:paraId="7EB786A7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5</w:t>
            </w:r>
          </w:p>
        </w:tc>
        <w:tc>
          <w:tcPr>
            <w:tcW w:w="1766" w:type="pct"/>
            <w:hideMark/>
          </w:tcPr>
          <w:p w14:paraId="61B5AD9A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proofErr w:type="spellStart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Halongonan</w:t>
            </w:r>
            <w:proofErr w:type="spellEnd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Timur 2019</w:t>
            </w:r>
          </w:p>
        </w:tc>
        <w:tc>
          <w:tcPr>
            <w:tcW w:w="792" w:type="pct"/>
            <w:hideMark/>
          </w:tcPr>
          <w:p w14:paraId="11D1CD62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4.3716</w:t>
            </w:r>
          </w:p>
        </w:tc>
        <w:tc>
          <w:tcPr>
            <w:tcW w:w="792" w:type="pct"/>
            <w:hideMark/>
          </w:tcPr>
          <w:p w14:paraId="38C0D350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4.9301</w:t>
            </w:r>
          </w:p>
        </w:tc>
        <w:tc>
          <w:tcPr>
            <w:tcW w:w="792" w:type="pct"/>
            <w:hideMark/>
          </w:tcPr>
          <w:p w14:paraId="58776C11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6.1982</w:t>
            </w:r>
          </w:p>
        </w:tc>
        <w:tc>
          <w:tcPr>
            <w:tcW w:w="542" w:type="pct"/>
            <w:hideMark/>
          </w:tcPr>
          <w:p w14:paraId="7879B75E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C1</w:t>
            </w:r>
          </w:p>
        </w:tc>
      </w:tr>
      <w:tr w:rsidR="00FB7FD4" w:rsidRPr="00FB7FD4" w14:paraId="0C28B7C1" w14:textId="77777777" w:rsidTr="00E46177">
        <w:tc>
          <w:tcPr>
            <w:tcW w:w="315" w:type="pct"/>
            <w:hideMark/>
          </w:tcPr>
          <w:p w14:paraId="735198ED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6</w:t>
            </w:r>
          </w:p>
        </w:tc>
        <w:tc>
          <w:tcPr>
            <w:tcW w:w="1766" w:type="pct"/>
            <w:hideMark/>
          </w:tcPr>
          <w:p w14:paraId="1C64AF6A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Hulu </w:t>
            </w:r>
            <w:proofErr w:type="spellStart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Sihapas</w:t>
            </w:r>
            <w:proofErr w:type="spellEnd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2019</w:t>
            </w:r>
          </w:p>
        </w:tc>
        <w:tc>
          <w:tcPr>
            <w:tcW w:w="792" w:type="pct"/>
            <w:hideMark/>
          </w:tcPr>
          <w:p w14:paraId="5DAA3DF6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4.6006</w:t>
            </w:r>
          </w:p>
        </w:tc>
        <w:tc>
          <w:tcPr>
            <w:tcW w:w="792" w:type="pct"/>
            <w:hideMark/>
          </w:tcPr>
          <w:p w14:paraId="6717F901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4.2841</w:t>
            </w:r>
          </w:p>
        </w:tc>
        <w:tc>
          <w:tcPr>
            <w:tcW w:w="792" w:type="pct"/>
            <w:hideMark/>
          </w:tcPr>
          <w:p w14:paraId="1DB8981F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7.1934</w:t>
            </w:r>
          </w:p>
        </w:tc>
        <w:tc>
          <w:tcPr>
            <w:tcW w:w="542" w:type="pct"/>
            <w:hideMark/>
          </w:tcPr>
          <w:p w14:paraId="4DB0A14C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C2</w:t>
            </w:r>
          </w:p>
        </w:tc>
      </w:tr>
      <w:tr w:rsidR="00FB7FD4" w:rsidRPr="00FB7FD4" w14:paraId="6F630E7F" w14:textId="77777777" w:rsidTr="00E46177">
        <w:tc>
          <w:tcPr>
            <w:tcW w:w="315" w:type="pct"/>
            <w:hideMark/>
          </w:tcPr>
          <w:p w14:paraId="111E241C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7</w:t>
            </w:r>
          </w:p>
        </w:tc>
        <w:tc>
          <w:tcPr>
            <w:tcW w:w="1766" w:type="pct"/>
            <w:hideMark/>
          </w:tcPr>
          <w:p w14:paraId="4C5BF41A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Padang </w:t>
            </w:r>
            <w:proofErr w:type="spellStart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Bolak</w:t>
            </w:r>
            <w:proofErr w:type="spellEnd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2019</w:t>
            </w:r>
          </w:p>
        </w:tc>
        <w:tc>
          <w:tcPr>
            <w:tcW w:w="792" w:type="pct"/>
            <w:hideMark/>
          </w:tcPr>
          <w:p w14:paraId="7EB0708B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5.4683</w:t>
            </w:r>
          </w:p>
        </w:tc>
        <w:tc>
          <w:tcPr>
            <w:tcW w:w="792" w:type="pct"/>
            <w:hideMark/>
          </w:tcPr>
          <w:p w14:paraId="51DA824D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4.4094</w:t>
            </w:r>
          </w:p>
        </w:tc>
        <w:tc>
          <w:tcPr>
            <w:tcW w:w="792" w:type="pct"/>
            <w:hideMark/>
          </w:tcPr>
          <w:p w14:paraId="46C59CEA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7.1311</w:t>
            </w:r>
          </w:p>
        </w:tc>
        <w:tc>
          <w:tcPr>
            <w:tcW w:w="542" w:type="pct"/>
            <w:hideMark/>
          </w:tcPr>
          <w:p w14:paraId="262187CA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C2</w:t>
            </w:r>
          </w:p>
        </w:tc>
      </w:tr>
      <w:tr w:rsidR="00FB7FD4" w:rsidRPr="00FB7FD4" w14:paraId="57F24D88" w14:textId="77777777" w:rsidTr="00E46177">
        <w:tc>
          <w:tcPr>
            <w:tcW w:w="315" w:type="pct"/>
            <w:hideMark/>
          </w:tcPr>
          <w:p w14:paraId="46300E3B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8</w:t>
            </w:r>
          </w:p>
        </w:tc>
        <w:tc>
          <w:tcPr>
            <w:tcW w:w="1766" w:type="pct"/>
            <w:hideMark/>
          </w:tcPr>
          <w:p w14:paraId="3C9EBD15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Padang </w:t>
            </w:r>
            <w:proofErr w:type="spellStart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Bolak</w:t>
            </w:r>
            <w:proofErr w:type="spellEnd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Julu 2019</w:t>
            </w:r>
          </w:p>
        </w:tc>
        <w:tc>
          <w:tcPr>
            <w:tcW w:w="792" w:type="pct"/>
            <w:hideMark/>
          </w:tcPr>
          <w:p w14:paraId="30C8ABB1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5.3239</w:t>
            </w:r>
          </w:p>
        </w:tc>
        <w:tc>
          <w:tcPr>
            <w:tcW w:w="792" w:type="pct"/>
            <w:hideMark/>
          </w:tcPr>
          <w:p w14:paraId="1D6F6FB5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5.7585</w:t>
            </w:r>
          </w:p>
        </w:tc>
        <w:tc>
          <w:tcPr>
            <w:tcW w:w="792" w:type="pct"/>
            <w:hideMark/>
          </w:tcPr>
          <w:p w14:paraId="571D3464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8.1592</w:t>
            </w:r>
          </w:p>
        </w:tc>
        <w:tc>
          <w:tcPr>
            <w:tcW w:w="542" w:type="pct"/>
            <w:hideMark/>
          </w:tcPr>
          <w:p w14:paraId="166FBEAA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C1</w:t>
            </w:r>
          </w:p>
        </w:tc>
      </w:tr>
      <w:tr w:rsidR="00FB7FD4" w:rsidRPr="00FB7FD4" w14:paraId="731BFD56" w14:textId="77777777" w:rsidTr="00E46177">
        <w:tc>
          <w:tcPr>
            <w:tcW w:w="315" w:type="pct"/>
            <w:hideMark/>
          </w:tcPr>
          <w:p w14:paraId="05954914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9</w:t>
            </w:r>
          </w:p>
        </w:tc>
        <w:tc>
          <w:tcPr>
            <w:tcW w:w="1766" w:type="pct"/>
            <w:hideMark/>
          </w:tcPr>
          <w:p w14:paraId="4B21429B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Padang </w:t>
            </w:r>
            <w:proofErr w:type="spellStart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Bolak</w:t>
            </w:r>
            <w:proofErr w:type="spellEnd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Tenggara 2019</w:t>
            </w:r>
          </w:p>
        </w:tc>
        <w:tc>
          <w:tcPr>
            <w:tcW w:w="792" w:type="pct"/>
            <w:hideMark/>
          </w:tcPr>
          <w:p w14:paraId="560512F1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5.8363</w:t>
            </w:r>
          </w:p>
        </w:tc>
        <w:tc>
          <w:tcPr>
            <w:tcW w:w="792" w:type="pct"/>
            <w:hideMark/>
          </w:tcPr>
          <w:p w14:paraId="1BB49134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4.9117</w:t>
            </w:r>
          </w:p>
        </w:tc>
        <w:tc>
          <w:tcPr>
            <w:tcW w:w="792" w:type="pct"/>
            <w:hideMark/>
          </w:tcPr>
          <w:p w14:paraId="79332FB6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8.3991</w:t>
            </w:r>
          </w:p>
        </w:tc>
        <w:tc>
          <w:tcPr>
            <w:tcW w:w="542" w:type="pct"/>
            <w:hideMark/>
          </w:tcPr>
          <w:p w14:paraId="3BBA3F52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C2</w:t>
            </w:r>
          </w:p>
        </w:tc>
      </w:tr>
      <w:tr w:rsidR="00FB7FD4" w:rsidRPr="00FB7FD4" w14:paraId="3FFD2AF6" w14:textId="77777777" w:rsidTr="00E46177">
        <w:tc>
          <w:tcPr>
            <w:tcW w:w="315" w:type="pct"/>
            <w:hideMark/>
          </w:tcPr>
          <w:p w14:paraId="13D2B033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10</w:t>
            </w:r>
          </w:p>
        </w:tc>
        <w:tc>
          <w:tcPr>
            <w:tcW w:w="1766" w:type="pct"/>
            <w:hideMark/>
          </w:tcPr>
          <w:p w14:paraId="14BE53FF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proofErr w:type="spellStart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Portibi</w:t>
            </w:r>
            <w:proofErr w:type="spellEnd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2019</w:t>
            </w:r>
          </w:p>
        </w:tc>
        <w:tc>
          <w:tcPr>
            <w:tcW w:w="792" w:type="pct"/>
            <w:hideMark/>
          </w:tcPr>
          <w:p w14:paraId="64A90B57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5.6498</w:t>
            </w:r>
          </w:p>
        </w:tc>
        <w:tc>
          <w:tcPr>
            <w:tcW w:w="792" w:type="pct"/>
            <w:hideMark/>
          </w:tcPr>
          <w:p w14:paraId="4425012A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5.0020</w:t>
            </w:r>
          </w:p>
        </w:tc>
        <w:tc>
          <w:tcPr>
            <w:tcW w:w="792" w:type="pct"/>
            <w:hideMark/>
          </w:tcPr>
          <w:p w14:paraId="5AAA8C10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7.4332</w:t>
            </w:r>
          </w:p>
        </w:tc>
        <w:tc>
          <w:tcPr>
            <w:tcW w:w="542" w:type="pct"/>
            <w:hideMark/>
          </w:tcPr>
          <w:p w14:paraId="5BCC198D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C2</w:t>
            </w:r>
          </w:p>
        </w:tc>
      </w:tr>
      <w:tr w:rsidR="00FB7FD4" w:rsidRPr="00FB7FD4" w14:paraId="0CA2EE1E" w14:textId="77777777" w:rsidTr="00E46177">
        <w:tc>
          <w:tcPr>
            <w:tcW w:w="315" w:type="pct"/>
            <w:hideMark/>
          </w:tcPr>
          <w:p w14:paraId="6E65F90E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11</w:t>
            </w:r>
          </w:p>
        </w:tc>
        <w:tc>
          <w:tcPr>
            <w:tcW w:w="1766" w:type="pct"/>
            <w:hideMark/>
          </w:tcPr>
          <w:p w14:paraId="5910782F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proofErr w:type="spellStart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Simangambat</w:t>
            </w:r>
            <w:proofErr w:type="spellEnd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2019</w:t>
            </w:r>
          </w:p>
        </w:tc>
        <w:tc>
          <w:tcPr>
            <w:tcW w:w="792" w:type="pct"/>
            <w:hideMark/>
          </w:tcPr>
          <w:p w14:paraId="67DF84B4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5.9445</w:t>
            </w:r>
          </w:p>
        </w:tc>
        <w:tc>
          <w:tcPr>
            <w:tcW w:w="792" w:type="pct"/>
            <w:hideMark/>
          </w:tcPr>
          <w:p w14:paraId="04F2E13C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4.4075</w:t>
            </w:r>
          </w:p>
        </w:tc>
        <w:tc>
          <w:tcPr>
            <w:tcW w:w="792" w:type="pct"/>
            <w:hideMark/>
          </w:tcPr>
          <w:p w14:paraId="74B7673A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6.9413</w:t>
            </w:r>
          </w:p>
        </w:tc>
        <w:tc>
          <w:tcPr>
            <w:tcW w:w="542" w:type="pct"/>
            <w:hideMark/>
          </w:tcPr>
          <w:p w14:paraId="3B001142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C2</w:t>
            </w:r>
          </w:p>
        </w:tc>
      </w:tr>
      <w:tr w:rsidR="00FB7FD4" w:rsidRPr="00FB7FD4" w14:paraId="71FB67E8" w14:textId="77777777" w:rsidTr="00E46177">
        <w:tc>
          <w:tcPr>
            <w:tcW w:w="315" w:type="pct"/>
            <w:hideMark/>
          </w:tcPr>
          <w:p w14:paraId="61959FE8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12</w:t>
            </w:r>
          </w:p>
        </w:tc>
        <w:tc>
          <w:tcPr>
            <w:tcW w:w="1766" w:type="pct"/>
            <w:hideMark/>
          </w:tcPr>
          <w:p w14:paraId="44246B29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Ujung Batu 2019</w:t>
            </w:r>
          </w:p>
        </w:tc>
        <w:tc>
          <w:tcPr>
            <w:tcW w:w="792" w:type="pct"/>
            <w:hideMark/>
          </w:tcPr>
          <w:p w14:paraId="442FE29B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8.5507</w:t>
            </w:r>
          </w:p>
        </w:tc>
        <w:tc>
          <w:tcPr>
            <w:tcW w:w="792" w:type="pct"/>
            <w:hideMark/>
          </w:tcPr>
          <w:p w14:paraId="7C151E8F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6.6500</w:t>
            </w:r>
          </w:p>
        </w:tc>
        <w:tc>
          <w:tcPr>
            <w:tcW w:w="792" w:type="pct"/>
            <w:hideMark/>
          </w:tcPr>
          <w:p w14:paraId="51425460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3.1135</w:t>
            </w:r>
          </w:p>
        </w:tc>
        <w:tc>
          <w:tcPr>
            <w:tcW w:w="542" w:type="pct"/>
            <w:hideMark/>
          </w:tcPr>
          <w:p w14:paraId="78ABCD99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C3</w:t>
            </w:r>
          </w:p>
        </w:tc>
      </w:tr>
      <w:tr w:rsidR="00FB7FD4" w:rsidRPr="00FB7FD4" w14:paraId="40B38464" w14:textId="77777777" w:rsidTr="00E46177">
        <w:tc>
          <w:tcPr>
            <w:tcW w:w="315" w:type="pct"/>
            <w:hideMark/>
          </w:tcPr>
          <w:p w14:paraId="54CE1CE7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13</w:t>
            </w:r>
          </w:p>
        </w:tc>
        <w:tc>
          <w:tcPr>
            <w:tcW w:w="1766" w:type="pct"/>
            <w:hideMark/>
          </w:tcPr>
          <w:p w14:paraId="023799DF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proofErr w:type="spellStart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Batang</w:t>
            </w:r>
            <w:proofErr w:type="spellEnd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Onang</w:t>
            </w:r>
            <w:proofErr w:type="spellEnd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2020</w:t>
            </w:r>
          </w:p>
        </w:tc>
        <w:tc>
          <w:tcPr>
            <w:tcW w:w="792" w:type="pct"/>
            <w:hideMark/>
          </w:tcPr>
          <w:p w14:paraId="2A16AC39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7.0961</w:t>
            </w:r>
          </w:p>
        </w:tc>
        <w:tc>
          <w:tcPr>
            <w:tcW w:w="792" w:type="pct"/>
            <w:hideMark/>
          </w:tcPr>
          <w:p w14:paraId="42D9C0A1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6.4358</w:t>
            </w:r>
          </w:p>
        </w:tc>
        <w:tc>
          <w:tcPr>
            <w:tcW w:w="792" w:type="pct"/>
            <w:hideMark/>
          </w:tcPr>
          <w:p w14:paraId="36BFBAA1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8.6887</w:t>
            </w:r>
          </w:p>
        </w:tc>
        <w:tc>
          <w:tcPr>
            <w:tcW w:w="542" w:type="pct"/>
            <w:hideMark/>
          </w:tcPr>
          <w:p w14:paraId="746779AB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C2</w:t>
            </w:r>
          </w:p>
        </w:tc>
      </w:tr>
      <w:tr w:rsidR="00FB7FD4" w:rsidRPr="00FB7FD4" w14:paraId="3F81019E" w14:textId="77777777" w:rsidTr="00E46177">
        <w:tc>
          <w:tcPr>
            <w:tcW w:w="315" w:type="pct"/>
            <w:hideMark/>
          </w:tcPr>
          <w:p w14:paraId="41EAC021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14</w:t>
            </w:r>
          </w:p>
        </w:tc>
        <w:tc>
          <w:tcPr>
            <w:tcW w:w="1766" w:type="pct"/>
            <w:hideMark/>
          </w:tcPr>
          <w:p w14:paraId="65D9769F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proofErr w:type="spellStart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Dolok</w:t>
            </w:r>
            <w:proofErr w:type="spellEnd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2020</w:t>
            </w:r>
          </w:p>
        </w:tc>
        <w:tc>
          <w:tcPr>
            <w:tcW w:w="792" w:type="pct"/>
            <w:hideMark/>
          </w:tcPr>
          <w:p w14:paraId="62A89A49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6.0583</w:t>
            </w:r>
          </w:p>
        </w:tc>
        <w:tc>
          <w:tcPr>
            <w:tcW w:w="792" w:type="pct"/>
            <w:hideMark/>
          </w:tcPr>
          <w:p w14:paraId="7933CB44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4.3276</w:t>
            </w:r>
          </w:p>
        </w:tc>
        <w:tc>
          <w:tcPr>
            <w:tcW w:w="792" w:type="pct"/>
            <w:hideMark/>
          </w:tcPr>
          <w:p w14:paraId="5309ED5B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5.9805</w:t>
            </w:r>
          </w:p>
        </w:tc>
        <w:tc>
          <w:tcPr>
            <w:tcW w:w="542" w:type="pct"/>
            <w:hideMark/>
          </w:tcPr>
          <w:p w14:paraId="3EE3AD6D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C2</w:t>
            </w:r>
          </w:p>
        </w:tc>
      </w:tr>
      <w:tr w:rsidR="00FB7FD4" w:rsidRPr="00FB7FD4" w14:paraId="5A8DF697" w14:textId="77777777" w:rsidTr="00E46177">
        <w:tc>
          <w:tcPr>
            <w:tcW w:w="315" w:type="pct"/>
            <w:hideMark/>
          </w:tcPr>
          <w:p w14:paraId="5327EE21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15</w:t>
            </w:r>
          </w:p>
        </w:tc>
        <w:tc>
          <w:tcPr>
            <w:tcW w:w="1766" w:type="pct"/>
            <w:hideMark/>
          </w:tcPr>
          <w:p w14:paraId="3DE738C3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proofErr w:type="spellStart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Dolok</w:t>
            </w:r>
            <w:proofErr w:type="spellEnd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Sigompulon</w:t>
            </w:r>
            <w:proofErr w:type="spellEnd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2020</w:t>
            </w:r>
          </w:p>
        </w:tc>
        <w:tc>
          <w:tcPr>
            <w:tcW w:w="792" w:type="pct"/>
            <w:hideMark/>
          </w:tcPr>
          <w:p w14:paraId="6A796355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6.9545</w:t>
            </w:r>
          </w:p>
        </w:tc>
        <w:tc>
          <w:tcPr>
            <w:tcW w:w="792" w:type="pct"/>
            <w:hideMark/>
          </w:tcPr>
          <w:p w14:paraId="4DE4B38E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5.3227</w:t>
            </w:r>
          </w:p>
        </w:tc>
        <w:tc>
          <w:tcPr>
            <w:tcW w:w="792" w:type="pct"/>
            <w:hideMark/>
          </w:tcPr>
          <w:p w14:paraId="59C93C34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5.2626</w:t>
            </w:r>
          </w:p>
        </w:tc>
        <w:tc>
          <w:tcPr>
            <w:tcW w:w="542" w:type="pct"/>
            <w:hideMark/>
          </w:tcPr>
          <w:p w14:paraId="18178D21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C3</w:t>
            </w:r>
          </w:p>
        </w:tc>
      </w:tr>
      <w:tr w:rsidR="00FB7FD4" w:rsidRPr="00FB7FD4" w14:paraId="4371A768" w14:textId="77777777" w:rsidTr="00E46177">
        <w:tc>
          <w:tcPr>
            <w:tcW w:w="315" w:type="pct"/>
            <w:hideMark/>
          </w:tcPr>
          <w:p w14:paraId="1339E343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16</w:t>
            </w:r>
          </w:p>
        </w:tc>
        <w:tc>
          <w:tcPr>
            <w:tcW w:w="1766" w:type="pct"/>
            <w:hideMark/>
          </w:tcPr>
          <w:p w14:paraId="2ED0441A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proofErr w:type="spellStart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Halongonan</w:t>
            </w:r>
            <w:proofErr w:type="spellEnd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2020</w:t>
            </w:r>
          </w:p>
        </w:tc>
        <w:tc>
          <w:tcPr>
            <w:tcW w:w="792" w:type="pct"/>
            <w:hideMark/>
          </w:tcPr>
          <w:p w14:paraId="06D16D38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8.2813</w:t>
            </w:r>
          </w:p>
        </w:tc>
        <w:tc>
          <w:tcPr>
            <w:tcW w:w="792" w:type="pct"/>
            <w:hideMark/>
          </w:tcPr>
          <w:p w14:paraId="2B57B3AB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6.6368</w:t>
            </w:r>
          </w:p>
        </w:tc>
        <w:tc>
          <w:tcPr>
            <w:tcW w:w="792" w:type="pct"/>
            <w:hideMark/>
          </w:tcPr>
          <w:p w14:paraId="5E94750C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3.3394</w:t>
            </w:r>
          </w:p>
        </w:tc>
        <w:tc>
          <w:tcPr>
            <w:tcW w:w="542" w:type="pct"/>
            <w:hideMark/>
          </w:tcPr>
          <w:p w14:paraId="005B239B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C3</w:t>
            </w:r>
          </w:p>
        </w:tc>
      </w:tr>
      <w:tr w:rsidR="00FB7FD4" w:rsidRPr="00FB7FD4" w14:paraId="19738B3E" w14:textId="77777777" w:rsidTr="00E46177">
        <w:tc>
          <w:tcPr>
            <w:tcW w:w="315" w:type="pct"/>
            <w:hideMark/>
          </w:tcPr>
          <w:p w14:paraId="7A30202A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17</w:t>
            </w:r>
          </w:p>
        </w:tc>
        <w:tc>
          <w:tcPr>
            <w:tcW w:w="1766" w:type="pct"/>
            <w:hideMark/>
          </w:tcPr>
          <w:p w14:paraId="234EDC40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proofErr w:type="spellStart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Halongonan</w:t>
            </w:r>
            <w:proofErr w:type="spellEnd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Timur 2020</w:t>
            </w:r>
          </w:p>
        </w:tc>
        <w:tc>
          <w:tcPr>
            <w:tcW w:w="792" w:type="pct"/>
            <w:hideMark/>
          </w:tcPr>
          <w:p w14:paraId="236459CB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6.7982</w:t>
            </w:r>
          </w:p>
        </w:tc>
        <w:tc>
          <w:tcPr>
            <w:tcW w:w="792" w:type="pct"/>
            <w:hideMark/>
          </w:tcPr>
          <w:p w14:paraId="5BD592B7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5.9696</w:t>
            </w:r>
          </w:p>
        </w:tc>
        <w:tc>
          <w:tcPr>
            <w:tcW w:w="792" w:type="pct"/>
            <w:hideMark/>
          </w:tcPr>
          <w:p w14:paraId="2B6A6BBF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6.8298</w:t>
            </w:r>
          </w:p>
        </w:tc>
        <w:tc>
          <w:tcPr>
            <w:tcW w:w="542" w:type="pct"/>
            <w:hideMark/>
          </w:tcPr>
          <w:p w14:paraId="2CB43C21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C2</w:t>
            </w:r>
          </w:p>
        </w:tc>
      </w:tr>
      <w:tr w:rsidR="00FB7FD4" w:rsidRPr="00FB7FD4" w14:paraId="309881BD" w14:textId="77777777" w:rsidTr="00E46177">
        <w:tc>
          <w:tcPr>
            <w:tcW w:w="315" w:type="pct"/>
            <w:hideMark/>
          </w:tcPr>
          <w:p w14:paraId="00B1876B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18</w:t>
            </w:r>
          </w:p>
        </w:tc>
        <w:tc>
          <w:tcPr>
            <w:tcW w:w="1766" w:type="pct"/>
            <w:hideMark/>
          </w:tcPr>
          <w:p w14:paraId="35A4C8B2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Hulu </w:t>
            </w:r>
            <w:proofErr w:type="spellStart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Sihapas</w:t>
            </w:r>
            <w:proofErr w:type="spellEnd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2020</w:t>
            </w:r>
          </w:p>
        </w:tc>
        <w:tc>
          <w:tcPr>
            <w:tcW w:w="792" w:type="pct"/>
            <w:hideMark/>
          </w:tcPr>
          <w:p w14:paraId="0DB430AE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7.3651</w:t>
            </w:r>
          </w:p>
        </w:tc>
        <w:tc>
          <w:tcPr>
            <w:tcW w:w="792" w:type="pct"/>
            <w:hideMark/>
          </w:tcPr>
          <w:p w14:paraId="54BC443F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6.4666</w:t>
            </w:r>
          </w:p>
        </w:tc>
        <w:tc>
          <w:tcPr>
            <w:tcW w:w="792" w:type="pct"/>
            <w:hideMark/>
          </w:tcPr>
          <w:p w14:paraId="55931833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5.8450</w:t>
            </w:r>
          </w:p>
        </w:tc>
        <w:tc>
          <w:tcPr>
            <w:tcW w:w="542" w:type="pct"/>
            <w:hideMark/>
          </w:tcPr>
          <w:p w14:paraId="07144B46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C3</w:t>
            </w:r>
          </w:p>
        </w:tc>
      </w:tr>
      <w:tr w:rsidR="00FB7FD4" w:rsidRPr="00FB7FD4" w14:paraId="458CB723" w14:textId="77777777" w:rsidTr="00E46177">
        <w:tc>
          <w:tcPr>
            <w:tcW w:w="315" w:type="pct"/>
            <w:hideMark/>
          </w:tcPr>
          <w:p w14:paraId="65B60A2C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19</w:t>
            </w:r>
          </w:p>
        </w:tc>
        <w:tc>
          <w:tcPr>
            <w:tcW w:w="1766" w:type="pct"/>
            <w:hideMark/>
          </w:tcPr>
          <w:p w14:paraId="13B12403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Padang </w:t>
            </w:r>
            <w:proofErr w:type="spellStart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Bolak</w:t>
            </w:r>
            <w:proofErr w:type="spellEnd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2020</w:t>
            </w:r>
          </w:p>
        </w:tc>
        <w:tc>
          <w:tcPr>
            <w:tcW w:w="792" w:type="pct"/>
            <w:hideMark/>
          </w:tcPr>
          <w:p w14:paraId="0DBF3B65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6.9443</w:t>
            </w:r>
          </w:p>
        </w:tc>
        <w:tc>
          <w:tcPr>
            <w:tcW w:w="792" w:type="pct"/>
            <w:hideMark/>
          </w:tcPr>
          <w:p w14:paraId="7C563CEC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5.2477</w:t>
            </w:r>
          </w:p>
        </w:tc>
        <w:tc>
          <w:tcPr>
            <w:tcW w:w="792" w:type="pct"/>
            <w:hideMark/>
          </w:tcPr>
          <w:p w14:paraId="136C2286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7.0167</w:t>
            </w:r>
          </w:p>
        </w:tc>
        <w:tc>
          <w:tcPr>
            <w:tcW w:w="542" w:type="pct"/>
            <w:hideMark/>
          </w:tcPr>
          <w:p w14:paraId="36751AAA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C2</w:t>
            </w:r>
          </w:p>
        </w:tc>
      </w:tr>
      <w:tr w:rsidR="00FB7FD4" w:rsidRPr="00FB7FD4" w14:paraId="36253BCC" w14:textId="77777777" w:rsidTr="00E46177">
        <w:tc>
          <w:tcPr>
            <w:tcW w:w="315" w:type="pct"/>
            <w:hideMark/>
          </w:tcPr>
          <w:p w14:paraId="425A8937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20</w:t>
            </w:r>
          </w:p>
        </w:tc>
        <w:tc>
          <w:tcPr>
            <w:tcW w:w="1766" w:type="pct"/>
            <w:hideMark/>
          </w:tcPr>
          <w:p w14:paraId="264ED21B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Padang </w:t>
            </w:r>
            <w:proofErr w:type="spellStart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Bolak</w:t>
            </w:r>
            <w:proofErr w:type="spellEnd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Julu 2020</w:t>
            </w:r>
          </w:p>
        </w:tc>
        <w:tc>
          <w:tcPr>
            <w:tcW w:w="792" w:type="pct"/>
            <w:hideMark/>
          </w:tcPr>
          <w:p w14:paraId="38DF2875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6.2528</w:t>
            </w:r>
          </w:p>
        </w:tc>
        <w:tc>
          <w:tcPr>
            <w:tcW w:w="792" w:type="pct"/>
            <w:hideMark/>
          </w:tcPr>
          <w:p w14:paraId="641FD164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5.8315</w:t>
            </w:r>
          </w:p>
        </w:tc>
        <w:tc>
          <w:tcPr>
            <w:tcW w:w="792" w:type="pct"/>
            <w:hideMark/>
          </w:tcPr>
          <w:p w14:paraId="33B0CEB5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8.4800</w:t>
            </w:r>
          </w:p>
        </w:tc>
        <w:tc>
          <w:tcPr>
            <w:tcW w:w="542" w:type="pct"/>
            <w:hideMark/>
          </w:tcPr>
          <w:p w14:paraId="20F6C661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C2</w:t>
            </w:r>
          </w:p>
        </w:tc>
      </w:tr>
      <w:tr w:rsidR="00FB7FD4" w:rsidRPr="00FB7FD4" w14:paraId="47A129E3" w14:textId="77777777" w:rsidTr="00E46177">
        <w:tc>
          <w:tcPr>
            <w:tcW w:w="315" w:type="pct"/>
            <w:hideMark/>
          </w:tcPr>
          <w:p w14:paraId="4D73E2AA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21</w:t>
            </w:r>
          </w:p>
        </w:tc>
        <w:tc>
          <w:tcPr>
            <w:tcW w:w="1766" w:type="pct"/>
            <w:hideMark/>
          </w:tcPr>
          <w:p w14:paraId="71CB80A0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Padang </w:t>
            </w:r>
            <w:proofErr w:type="spellStart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Bolak</w:t>
            </w:r>
            <w:proofErr w:type="spellEnd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Tenggara 2020</w:t>
            </w:r>
          </w:p>
        </w:tc>
        <w:tc>
          <w:tcPr>
            <w:tcW w:w="792" w:type="pct"/>
            <w:hideMark/>
          </w:tcPr>
          <w:p w14:paraId="27127768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8.1117</w:t>
            </w:r>
          </w:p>
        </w:tc>
        <w:tc>
          <w:tcPr>
            <w:tcW w:w="792" w:type="pct"/>
            <w:hideMark/>
          </w:tcPr>
          <w:p w14:paraId="0A7B9F3C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6.2820</w:t>
            </w:r>
          </w:p>
        </w:tc>
        <w:tc>
          <w:tcPr>
            <w:tcW w:w="792" w:type="pct"/>
            <w:hideMark/>
          </w:tcPr>
          <w:p w14:paraId="43987B17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6.7890</w:t>
            </w:r>
          </w:p>
        </w:tc>
        <w:tc>
          <w:tcPr>
            <w:tcW w:w="542" w:type="pct"/>
            <w:hideMark/>
          </w:tcPr>
          <w:p w14:paraId="4BB70755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C2</w:t>
            </w:r>
          </w:p>
        </w:tc>
      </w:tr>
      <w:tr w:rsidR="00FB7FD4" w:rsidRPr="00FB7FD4" w14:paraId="3D3C5A45" w14:textId="77777777" w:rsidTr="00E46177">
        <w:tc>
          <w:tcPr>
            <w:tcW w:w="315" w:type="pct"/>
            <w:hideMark/>
          </w:tcPr>
          <w:p w14:paraId="0CD0B36C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22</w:t>
            </w:r>
          </w:p>
        </w:tc>
        <w:tc>
          <w:tcPr>
            <w:tcW w:w="1766" w:type="pct"/>
            <w:hideMark/>
          </w:tcPr>
          <w:p w14:paraId="3D7FF46D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proofErr w:type="spellStart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Portibi</w:t>
            </w:r>
            <w:proofErr w:type="spellEnd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2020</w:t>
            </w:r>
          </w:p>
        </w:tc>
        <w:tc>
          <w:tcPr>
            <w:tcW w:w="792" w:type="pct"/>
            <w:hideMark/>
          </w:tcPr>
          <w:p w14:paraId="70D0CA4B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7.7067</w:t>
            </w:r>
          </w:p>
        </w:tc>
        <w:tc>
          <w:tcPr>
            <w:tcW w:w="792" w:type="pct"/>
            <w:hideMark/>
          </w:tcPr>
          <w:p w14:paraId="14ED9124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6.5681</w:t>
            </w:r>
          </w:p>
        </w:tc>
        <w:tc>
          <w:tcPr>
            <w:tcW w:w="792" w:type="pct"/>
            <w:hideMark/>
          </w:tcPr>
          <w:p w14:paraId="78E5C926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7.0140</w:t>
            </w:r>
          </w:p>
        </w:tc>
        <w:tc>
          <w:tcPr>
            <w:tcW w:w="542" w:type="pct"/>
            <w:hideMark/>
          </w:tcPr>
          <w:p w14:paraId="2262A40D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C2</w:t>
            </w:r>
          </w:p>
        </w:tc>
      </w:tr>
      <w:tr w:rsidR="00FB7FD4" w:rsidRPr="00FB7FD4" w14:paraId="26D23592" w14:textId="77777777" w:rsidTr="00E46177">
        <w:tc>
          <w:tcPr>
            <w:tcW w:w="315" w:type="pct"/>
            <w:hideMark/>
          </w:tcPr>
          <w:p w14:paraId="4F5FD0D9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23</w:t>
            </w:r>
          </w:p>
        </w:tc>
        <w:tc>
          <w:tcPr>
            <w:tcW w:w="1766" w:type="pct"/>
            <w:hideMark/>
          </w:tcPr>
          <w:p w14:paraId="29DBEF1F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proofErr w:type="spellStart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Simangambat</w:t>
            </w:r>
            <w:proofErr w:type="spellEnd"/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 xml:space="preserve"> 2020</w:t>
            </w:r>
          </w:p>
        </w:tc>
        <w:tc>
          <w:tcPr>
            <w:tcW w:w="792" w:type="pct"/>
            <w:hideMark/>
          </w:tcPr>
          <w:p w14:paraId="75714D61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5.6536</w:t>
            </w:r>
          </w:p>
        </w:tc>
        <w:tc>
          <w:tcPr>
            <w:tcW w:w="792" w:type="pct"/>
            <w:hideMark/>
          </w:tcPr>
          <w:p w14:paraId="16B26944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5.1665</w:t>
            </w:r>
          </w:p>
        </w:tc>
        <w:tc>
          <w:tcPr>
            <w:tcW w:w="792" w:type="pct"/>
            <w:hideMark/>
          </w:tcPr>
          <w:p w14:paraId="557D2640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6.6766</w:t>
            </w:r>
          </w:p>
        </w:tc>
        <w:tc>
          <w:tcPr>
            <w:tcW w:w="542" w:type="pct"/>
            <w:hideMark/>
          </w:tcPr>
          <w:p w14:paraId="3D314934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C2</w:t>
            </w:r>
          </w:p>
        </w:tc>
      </w:tr>
      <w:tr w:rsidR="00FB7FD4" w:rsidRPr="00FB7FD4" w14:paraId="7681727C" w14:textId="77777777" w:rsidTr="00E46177">
        <w:tc>
          <w:tcPr>
            <w:tcW w:w="315" w:type="pct"/>
            <w:hideMark/>
          </w:tcPr>
          <w:p w14:paraId="695DE82B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24</w:t>
            </w:r>
          </w:p>
        </w:tc>
        <w:tc>
          <w:tcPr>
            <w:tcW w:w="1766" w:type="pct"/>
            <w:hideMark/>
          </w:tcPr>
          <w:p w14:paraId="52A0BA6C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Ujung Batu 2020</w:t>
            </w:r>
          </w:p>
        </w:tc>
        <w:tc>
          <w:tcPr>
            <w:tcW w:w="792" w:type="pct"/>
            <w:hideMark/>
          </w:tcPr>
          <w:p w14:paraId="7B1CA449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8.4008</w:t>
            </w:r>
          </w:p>
        </w:tc>
        <w:tc>
          <w:tcPr>
            <w:tcW w:w="792" w:type="pct"/>
            <w:hideMark/>
          </w:tcPr>
          <w:p w14:paraId="14D789AC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7.1806</w:t>
            </w:r>
          </w:p>
        </w:tc>
        <w:tc>
          <w:tcPr>
            <w:tcW w:w="792" w:type="pct"/>
            <w:hideMark/>
          </w:tcPr>
          <w:p w14:paraId="2BC9366B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5.0261</w:t>
            </w:r>
          </w:p>
        </w:tc>
        <w:tc>
          <w:tcPr>
            <w:tcW w:w="542" w:type="pct"/>
            <w:hideMark/>
          </w:tcPr>
          <w:p w14:paraId="613983C8" w14:textId="77777777" w:rsidR="00FB7FD4" w:rsidRPr="00FB7FD4" w:rsidRDefault="00FB7FD4" w:rsidP="00FB7FD4">
            <w:pPr>
              <w:spacing w:line="276" w:lineRule="auto"/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</w:pPr>
            <w:r w:rsidRPr="00FB7FD4">
              <w:rPr>
                <w:rFonts w:ascii="Times New Roman" w:hAnsi="Times New Roman" w:cs="Times New Roman"/>
                <w:bCs/>
                <w:sz w:val="20"/>
                <w:szCs w:val="20"/>
                <w:lang w:val="en-ID"/>
              </w:rPr>
              <w:t>C3</w:t>
            </w:r>
          </w:p>
        </w:tc>
      </w:tr>
    </w:tbl>
    <w:p w14:paraId="64466E8A" w14:textId="77777777" w:rsidR="007571E4" w:rsidRDefault="007571E4" w:rsidP="00FB7FD4">
      <w:pPr>
        <w:spacing w:line="360" w:lineRule="auto"/>
        <w:rPr>
          <w:rFonts w:ascii="Times New Roman" w:hAnsi="Times New Roman" w:cs="Times New Roman"/>
          <w:bCs/>
          <w:sz w:val="24"/>
          <w:szCs w:val="24"/>
          <w:lang w:val="en-ID"/>
        </w:rPr>
      </w:pPr>
    </w:p>
    <w:p w14:paraId="3FBDAF99" w14:textId="53592DAE" w:rsidR="003E2CBD" w:rsidRPr="00F93DD6" w:rsidRDefault="0064575B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Maka berikut adalah </w:t>
      </w:r>
      <w:r w:rsidRPr="00F93DD6">
        <w:rPr>
          <w:rFonts w:ascii="Times New Roman" w:hAnsi="Times New Roman" w:cs="Times New Roman"/>
          <w:bCs/>
          <w:sz w:val="24"/>
          <w:szCs w:val="24"/>
        </w:rPr>
        <w:t>Hasil Cluster pada Iterasi Pertama</w:t>
      </w:r>
    </w:p>
    <w:p w14:paraId="778FE61A" w14:textId="77777777" w:rsidR="003E2CBD" w:rsidRPr="00F93DD6" w:rsidRDefault="00000000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Cluster 1 (C1):</w:t>
      </w:r>
    </w:p>
    <w:p w14:paraId="76F47A06" w14:textId="77777777" w:rsidR="003E2CBD" w:rsidRPr="00F93DD6" w:rsidRDefault="00000000" w:rsidP="004C7706">
      <w:pPr>
        <w:numPr>
          <w:ilvl w:val="0"/>
          <w:numId w:val="148"/>
        </w:num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Batang Onang 2019 (Data Point 1)</w:t>
      </w:r>
    </w:p>
    <w:p w14:paraId="3BF77AE6" w14:textId="77777777" w:rsidR="003E2CBD" w:rsidRPr="00F93DD6" w:rsidRDefault="00000000" w:rsidP="004C7706">
      <w:pPr>
        <w:numPr>
          <w:ilvl w:val="0"/>
          <w:numId w:val="148"/>
        </w:num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Halongonan Timur 2019 (Data Point 5)</w:t>
      </w:r>
    </w:p>
    <w:p w14:paraId="61D10451" w14:textId="77777777" w:rsidR="003E2CBD" w:rsidRPr="00F93DD6" w:rsidRDefault="00000000" w:rsidP="004C7706">
      <w:pPr>
        <w:numPr>
          <w:ilvl w:val="0"/>
          <w:numId w:val="148"/>
        </w:num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Padang Bolak Julu 2019 (Data Point 8)</w:t>
      </w:r>
    </w:p>
    <w:p w14:paraId="256D00E3" w14:textId="77777777" w:rsidR="003E2CBD" w:rsidRPr="00F93DD6" w:rsidRDefault="00000000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Cluster 2 (C2):</w:t>
      </w:r>
    </w:p>
    <w:p w14:paraId="493763CD" w14:textId="77777777" w:rsidR="003E2CBD" w:rsidRPr="00F93DD6" w:rsidRDefault="00000000" w:rsidP="004C7706">
      <w:pPr>
        <w:numPr>
          <w:ilvl w:val="0"/>
          <w:numId w:val="147"/>
        </w:num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Dolok 2019 (Data Point 2)</w:t>
      </w:r>
    </w:p>
    <w:p w14:paraId="7C5630B6" w14:textId="77777777" w:rsidR="003E2CBD" w:rsidRPr="00F93DD6" w:rsidRDefault="00000000" w:rsidP="004C7706">
      <w:pPr>
        <w:numPr>
          <w:ilvl w:val="0"/>
          <w:numId w:val="147"/>
        </w:num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Hulu Sihapas 2019 (Data Point 6)</w:t>
      </w:r>
    </w:p>
    <w:p w14:paraId="12180FB7" w14:textId="77777777" w:rsidR="003E2CBD" w:rsidRPr="00F93DD6" w:rsidRDefault="00000000" w:rsidP="004C7706">
      <w:pPr>
        <w:numPr>
          <w:ilvl w:val="0"/>
          <w:numId w:val="147"/>
        </w:num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Padang Bolak 2019 (Data Point 7)</w:t>
      </w:r>
    </w:p>
    <w:p w14:paraId="129F5535" w14:textId="77777777" w:rsidR="003E2CBD" w:rsidRPr="00F93DD6" w:rsidRDefault="00000000" w:rsidP="004C7706">
      <w:pPr>
        <w:numPr>
          <w:ilvl w:val="0"/>
          <w:numId w:val="147"/>
        </w:num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Padang Bolak Tenggara 2019 (Data Point 9)</w:t>
      </w:r>
    </w:p>
    <w:p w14:paraId="2ED94BD6" w14:textId="77777777" w:rsidR="003E2CBD" w:rsidRPr="00F93DD6" w:rsidRDefault="00000000" w:rsidP="004C7706">
      <w:pPr>
        <w:numPr>
          <w:ilvl w:val="0"/>
          <w:numId w:val="147"/>
        </w:num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Portibi 2019 (Data Point 10)</w:t>
      </w:r>
    </w:p>
    <w:p w14:paraId="119E1930" w14:textId="77777777" w:rsidR="003E2CBD" w:rsidRPr="00F93DD6" w:rsidRDefault="00000000" w:rsidP="004C7706">
      <w:pPr>
        <w:numPr>
          <w:ilvl w:val="0"/>
          <w:numId w:val="147"/>
        </w:num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lastRenderedPageBreak/>
        <w:t>Simangambat 2019 (Data Point 11)</w:t>
      </w:r>
    </w:p>
    <w:p w14:paraId="600E3C2D" w14:textId="77777777" w:rsidR="003E2CBD" w:rsidRPr="00F93DD6" w:rsidRDefault="00000000" w:rsidP="004C7706">
      <w:pPr>
        <w:numPr>
          <w:ilvl w:val="0"/>
          <w:numId w:val="147"/>
        </w:num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Batang Onang 2020 (Data Point 13)</w:t>
      </w:r>
    </w:p>
    <w:p w14:paraId="0A552DC8" w14:textId="77777777" w:rsidR="003E2CBD" w:rsidRPr="00F93DD6" w:rsidRDefault="00000000" w:rsidP="004C7706">
      <w:pPr>
        <w:numPr>
          <w:ilvl w:val="0"/>
          <w:numId w:val="147"/>
        </w:num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Dolok 2020 (Data Point 14)</w:t>
      </w:r>
    </w:p>
    <w:p w14:paraId="0AC68E67" w14:textId="77777777" w:rsidR="003E2CBD" w:rsidRPr="00F93DD6" w:rsidRDefault="00000000" w:rsidP="004C7706">
      <w:pPr>
        <w:numPr>
          <w:ilvl w:val="0"/>
          <w:numId w:val="147"/>
        </w:num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Halongonan Timur 2020 (Data Point 17)</w:t>
      </w:r>
    </w:p>
    <w:p w14:paraId="15C8FF84" w14:textId="77777777" w:rsidR="003E2CBD" w:rsidRPr="00F93DD6" w:rsidRDefault="00000000" w:rsidP="004C7706">
      <w:pPr>
        <w:numPr>
          <w:ilvl w:val="0"/>
          <w:numId w:val="147"/>
        </w:num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Padang Bolak 2020 (Data Point 19)</w:t>
      </w:r>
    </w:p>
    <w:p w14:paraId="6B6A55B3" w14:textId="77777777" w:rsidR="003E2CBD" w:rsidRPr="00F93DD6" w:rsidRDefault="00000000" w:rsidP="004C7706">
      <w:pPr>
        <w:numPr>
          <w:ilvl w:val="0"/>
          <w:numId w:val="147"/>
        </w:num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Padang Bolak Julu 2020 (Data Point 20)</w:t>
      </w:r>
    </w:p>
    <w:p w14:paraId="6025864C" w14:textId="77777777" w:rsidR="003E2CBD" w:rsidRPr="00F93DD6" w:rsidRDefault="00000000" w:rsidP="004C7706">
      <w:pPr>
        <w:numPr>
          <w:ilvl w:val="0"/>
          <w:numId w:val="147"/>
        </w:num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Padang Bolak Tenggara 2020 (Data Point 21)</w:t>
      </w:r>
    </w:p>
    <w:p w14:paraId="1A1C37C2" w14:textId="77777777" w:rsidR="003E2CBD" w:rsidRPr="00F93DD6" w:rsidRDefault="00000000" w:rsidP="004C7706">
      <w:pPr>
        <w:numPr>
          <w:ilvl w:val="0"/>
          <w:numId w:val="147"/>
        </w:num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Portibi 2020 (Data Point 22)</w:t>
      </w:r>
    </w:p>
    <w:p w14:paraId="4508B277" w14:textId="77777777" w:rsidR="003E2CBD" w:rsidRPr="00F93DD6" w:rsidRDefault="00000000" w:rsidP="004C7706">
      <w:pPr>
        <w:numPr>
          <w:ilvl w:val="0"/>
          <w:numId w:val="147"/>
        </w:num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Simangambat 2020 (Data Point 23)</w:t>
      </w:r>
    </w:p>
    <w:p w14:paraId="54F37DF1" w14:textId="77777777" w:rsidR="003E2CBD" w:rsidRPr="00F93DD6" w:rsidRDefault="00000000" w:rsidP="00116E09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Cluster 3 (C3):</w:t>
      </w:r>
    </w:p>
    <w:p w14:paraId="22B54A86" w14:textId="77777777" w:rsidR="003E2CBD" w:rsidRPr="00F93DD6" w:rsidRDefault="00000000" w:rsidP="004C7706">
      <w:pPr>
        <w:numPr>
          <w:ilvl w:val="0"/>
          <w:numId w:val="149"/>
        </w:num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Dolok Sigompulon 2019 (Data Point 3)</w:t>
      </w:r>
    </w:p>
    <w:p w14:paraId="67F2EBDE" w14:textId="77777777" w:rsidR="003E2CBD" w:rsidRPr="00F93DD6" w:rsidRDefault="00000000" w:rsidP="004C7706">
      <w:pPr>
        <w:numPr>
          <w:ilvl w:val="0"/>
          <w:numId w:val="149"/>
        </w:num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Halongonan 2019 (Data Point 4)</w:t>
      </w:r>
    </w:p>
    <w:p w14:paraId="2EBA8B42" w14:textId="77777777" w:rsidR="003E2CBD" w:rsidRPr="00F93DD6" w:rsidRDefault="00000000" w:rsidP="004C7706">
      <w:pPr>
        <w:numPr>
          <w:ilvl w:val="0"/>
          <w:numId w:val="149"/>
        </w:num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Ujung Batu 2019 (Data Point 12)</w:t>
      </w:r>
    </w:p>
    <w:p w14:paraId="29CA3F92" w14:textId="77777777" w:rsidR="003E2CBD" w:rsidRPr="00F93DD6" w:rsidRDefault="00000000" w:rsidP="004C7706">
      <w:pPr>
        <w:numPr>
          <w:ilvl w:val="0"/>
          <w:numId w:val="149"/>
        </w:num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Dolok Sigompulon 2020 (Data Point 15)</w:t>
      </w:r>
    </w:p>
    <w:p w14:paraId="0FFCF7DC" w14:textId="77777777" w:rsidR="003E2CBD" w:rsidRPr="00F93DD6" w:rsidRDefault="00000000" w:rsidP="004C7706">
      <w:pPr>
        <w:numPr>
          <w:ilvl w:val="0"/>
          <w:numId w:val="149"/>
        </w:num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Halongonan 2020 (Data Point 16)</w:t>
      </w:r>
    </w:p>
    <w:p w14:paraId="2F3762DC" w14:textId="77777777" w:rsidR="003E2CBD" w:rsidRPr="00F93DD6" w:rsidRDefault="00000000" w:rsidP="004C7706">
      <w:pPr>
        <w:numPr>
          <w:ilvl w:val="0"/>
          <w:numId w:val="149"/>
        </w:num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Hulu Sihapas 2020 (Data Point 18)</w:t>
      </w:r>
    </w:p>
    <w:p w14:paraId="3DD81B79" w14:textId="77777777" w:rsidR="003E2CBD" w:rsidRDefault="00000000" w:rsidP="004C7706">
      <w:pPr>
        <w:numPr>
          <w:ilvl w:val="0"/>
          <w:numId w:val="149"/>
        </w:numPr>
        <w:tabs>
          <w:tab w:val="left" w:pos="720"/>
        </w:tabs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F93DD6">
        <w:rPr>
          <w:rFonts w:ascii="Times New Roman" w:hAnsi="Times New Roman" w:cs="Times New Roman"/>
          <w:bCs/>
          <w:sz w:val="24"/>
          <w:szCs w:val="24"/>
        </w:rPr>
        <w:t>Ujung Batu 2020 (Data Point 24)</w:t>
      </w:r>
    </w:p>
    <w:p w14:paraId="46B693CA" w14:textId="77777777" w:rsidR="00C55397" w:rsidRPr="00F93DD6" w:rsidRDefault="00C55397" w:rsidP="00C55397">
      <w:pPr>
        <w:tabs>
          <w:tab w:val="left" w:pos="720"/>
        </w:tabs>
        <w:spacing w:line="360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</w:p>
    <w:p w14:paraId="59525D98" w14:textId="61543B39" w:rsidR="003E2CBD" w:rsidRPr="00F70B55" w:rsidRDefault="00F70B55" w:rsidP="00F70B55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E. 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r w:rsidR="00C55397" w:rsidRPr="00F70B55">
        <w:rPr>
          <w:rFonts w:ascii="Times New Roman" w:hAnsi="Times New Roman" w:cs="Times New Roman"/>
          <w:bCs/>
          <w:sz w:val="24"/>
          <w:szCs w:val="24"/>
        </w:rPr>
        <w:t xml:space="preserve">Visualisasi Hasil Klustering </w:t>
      </w:r>
    </w:p>
    <w:p w14:paraId="14FFE873" w14:textId="77777777" w:rsidR="00F70B55" w:rsidRPr="00F70B55" w:rsidRDefault="00F70B55" w:rsidP="00F70B5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F70B55">
        <w:rPr>
          <w:rFonts w:ascii="Times New Roman" w:hAnsi="Times New Roman" w:cs="Times New Roman"/>
          <w:sz w:val="24"/>
          <w:szCs w:val="24"/>
          <w:lang w:val="en-ID"/>
        </w:rPr>
        <w:t>Grafik</w:t>
      </w:r>
      <w:proofErr w:type="spellEnd"/>
      <w:r w:rsidRPr="00F70B55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F70B55">
        <w:rPr>
          <w:rFonts w:ascii="Times New Roman" w:hAnsi="Times New Roman" w:cs="Times New Roman"/>
          <w:sz w:val="24"/>
          <w:szCs w:val="24"/>
          <w:lang w:val="en-ID"/>
        </w:rPr>
        <w:t>atas</w:t>
      </w:r>
      <w:proofErr w:type="spellEnd"/>
      <w:r w:rsidRPr="00F70B5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70B55"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 w:rsidRPr="00F70B5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70B55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F70B5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70B55">
        <w:rPr>
          <w:rFonts w:ascii="Times New Roman" w:hAnsi="Times New Roman" w:cs="Times New Roman"/>
          <w:sz w:val="24"/>
          <w:szCs w:val="24"/>
          <w:lang w:val="en-ID"/>
        </w:rPr>
        <w:t>klustering</w:t>
      </w:r>
      <w:proofErr w:type="spellEnd"/>
      <w:r w:rsidRPr="00F70B55">
        <w:rPr>
          <w:rFonts w:ascii="Times New Roman" w:hAnsi="Times New Roman" w:cs="Times New Roman"/>
          <w:sz w:val="24"/>
          <w:szCs w:val="24"/>
          <w:lang w:val="en-ID"/>
        </w:rPr>
        <w:t xml:space="preserve"> K-Means </w:t>
      </w:r>
      <w:proofErr w:type="spellStart"/>
      <w:r w:rsidRPr="00F70B55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F70B55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F70B55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F70B55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F70B55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F70B5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70B55">
        <w:rPr>
          <w:rFonts w:ascii="Times New Roman" w:hAnsi="Times New Roman" w:cs="Times New Roman"/>
          <w:sz w:val="24"/>
          <w:szCs w:val="24"/>
          <w:lang w:val="en-ID"/>
        </w:rPr>
        <w:t>dinormalisasi</w:t>
      </w:r>
      <w:proofErr w:type="spellEnd"/>
      <w:r w:rsidRPr="00F70B55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F70B55"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 w:rsidRPr="00F70B5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70B55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F70B5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70B55">
        <w:rPr>
          <w:rFonts w:ascii="Times New Roman" w:hAnsi="Times New Roman" w:cs="Times New Roman"/>
          <w:sz w:val="24"/>
          <w:szCs w:val="24"/>
          <w:lang w:val="en-ID"/>
        </w:rPr>
        <w:t>analisis</w:t>
      </w:r>
      <w:proofErr w:type="spellEnd"/>
      <w:r w:rsidRPr="00F70B5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70B55">
        <w:rPr>
          <w:rFonts w:ascii="Times New Roman" w:hAnsi="Times New Roman" w:cs="Times New Roman"/>
          <w:sz w:val="24"/>
          <w:szCs w:val="24"/>
          <w:lang w:val="en-ID"/>
        </w:rPr>
        <w:t>penyebaran</w:t>
      </w:r>
      <w:proofErr w:type="spellEnd"/>
      <w:r w:rsidRPr="00F70B55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F70B55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F70B5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70B55">
        <w:rPr>
          <w:rFonts w:ascii="Times New Roman" w:hAnsi="Times New Roman" w:cs="Times New Roman"/>
          <w:sz w:val="24"/>
          <w:szCs w:val="24"/>
          <w:lang w:val="en-ID"/>
        </w:rPr>
        <w:t>visualisasi</w:t>
      </w:r>
      <w:proofErr w:type="spellEnd"/>
      <w:r w:rsidRPr="00F70B55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F70B55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F70B55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4EB014E5" w14:textId="77777777" w:rsidR="00F70B55" w:rsidRPr="00F70B55" w:rsidRDefault="00F70B55" w:rsidP="00F70B55">
      <w:pPr>
        <w:spacing w:line="360" w:lineRule="auto"/>
        <w:ind w:left="360"/>
        <w:rPr>
          <w:rFonts w:ascii="Times New Roman" w:hAnsi="Times New Roman" w:cs="Times New Roman"/>
          <w:bCs/>
          <w:sz w:val="24"/>
          <w:szCs w:val="24"/>
        </w:rPr>
      </w:pPr>
    </w:p>
    <w:p w14:paraId="70A92605" w14:textId="77777777" w:rsidR="00E44F09" w:rsidRDefault="00E44F09" w:rsidP="00E44F09">
      <w:pPr>
        <w:keepNext/>
        <w:spacing w:line="360" w:lineRule="auto"/>
      </w:pPr>
      <w:r w:rsidRPr="00E44F09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0036A806" wp14:editId="0A1D1117">
            <wp:extent cx="5252085" cy="4154170"/>
            <wp:effectExtent l="19050" t="19050" r="24765" b="17780"/>
            <wp:docPr id="158100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081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154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904ED9" w14:textId="24364593" w:rsidR="00C55397" w:rsidRDefault="00E44F09" w:rsidP="00E44F09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D30633">
        <w:rPr>
          <w:noProof/>
        </w:rPr>
        <w:t>5</w:t>
      </w:r>
      <w:r>
        <w:fldChar w:fldCharType="end"/>
      </w:r>
      <w:r>
        <w:t xml:space="preserve"> Hasil Klustering</w:t>
      </w:r>
      <w:r w:rsidR="00094E8D">
        <w:t xml:space="preserve"> </w:t>
      </w:r>
    </w:p>
    <w:p w14:paraId="227CF7ED" w14:textId="77777777" w:rsidR="00094E8D" w:rsidRPr="00094E8D" w:rsidRDefault="00094E8D" w:rsidP="00094E8D">
      <w:pPr>
        <w:numPr>
          <w:ilvl w:val="0"/>
          <w:numId w:val="16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094E8D">
        <w:rPr>
          <w:rFonts w:ascii="Times New Roman" w:hAnsi="Times New Roman" w:cs="Times New Roman"/>
          <w:b/>
          <w:bCs/>
          <w:sz w:val="24"/>
          <w:szCs w:val="24"/>
          <w:lang w:val="en-ID"/>
        </w:rPr>
        <w:t>Cluster 1 (</w:t>
      </w:r>
      <w:proofErr w:type="spellStart"/>
      <w:r w:rsidRPr="00094E8D">
        <w:rPr>
          <w:rFonts w:ascii="Times New Roman" w:hAnsi="Times New Roman" w:cs="Times New Roman"/>
          <w:b/>
          <w:bCs/>
          <w:sz w:val="24"/>
          <w:szCs w:val="24"/>
          <w:lang w:val="en-ID"/>
        </w:rPr>
        <w:t>Titik</w:t>
      </w:r>
      <w:proofErr w:type="spellEnd"/>
      <w:r w:rsidRPr="00094E8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Biru)</w:t>
      </w:r>
      <w:r w:rsidRPr="00094E8D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2F40035C" w14:textId="77777777" w:rsidR="00094E8D" w:rsidRPr="00094E8D" w:rsidRDefault="00094E8D" w:rsidP="00094E8D">
      <w:pPr>
        <w:numPr>
          <w:ilvl w:val="1"/>
          <w:numId w:val="166"/>
        </w:numPr>
        <w:tabs>
          <w:tab w:val="num" w:pos="144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Terdapat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titik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terdistribusi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kiri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bawah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tengah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grafik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5CDA61B" w14:textId="77777777" w:rsidR="00094E8D" w:rsidRPr="00094E8D" w:rsidRDefault="00094E8D" w:rsidP="00094E8D">
      <w:pPr>
        <w:numPr>
          <w:ilvl w:val="1"/>
          <w:numId w:val="166"/>
        </w:numPr>
        <w:tabs>
          <w:tab w:val="num" w:pos="144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Data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cluster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nilai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rendah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Komponen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Utama 1 dan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variabilitas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relatif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baik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Komponen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Utama 2.</w:t>
      </w:r>
    </w:p>
    <w:p w14:paraId="7D6A30CC" w14:textId="77777777" w:rsidR="00094E8D" w:rsidRPr="00094E8D" w:rsidRDefault="00094E8D" w:rsidP="00094E8D">
      <w:pPr>
        <w:numPr>
          <w:ilvl w:val="1"/>
          <w:numId w:val="166"/>
        </w:numPr>
        <w:tabs>
          <w:tab w:val="num" w:pos="144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Cluster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diasumsikan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daerah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risiko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rendah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DDEFDE3" w14:textId="77777777" w:rsidR="00094E8D" w:rsidRPr="00094E8D" w:rsidRDefault="00094E8D" w:rsidP="00094E8D">
      <w:pPr>
        <w:numPr>
          <w:ilvl w:val="0"/>
          <w:numId w:val="16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094E8D">
        <w:rPr>
          <w:rFonts w:ascii="Times New Roman" w:hAnsi="Times New Roman" w:cs="Times New Roman"/>
          <w:b/>
          <w:bCs/>
          <w:sz w:val="24"/>
          <w:szCs w:val="24"/>
          <w:lang w:val="en-ID"/>
        </w:rPr>
        <w:t>Cluster 2 (</w:t>
      </w:r>
      <w:proofErr w:type="spellStart"/>
      <w:r w:rsidRPr="00094E8D">
        <w:rPr>
          <w:rFonts w:ascii="Times New Roman" w:hAnsi="Times New Roman" w:cs="Times New Roman"/>
          <w:b/>
          <w:bCs/>
          <w:sz w:val="24"/>
          <w:szCs w:val="24"/>
          <w:lang w:val="en-ID"/>
        </w:rPr>
        <w:t>Titik</w:t>
      </w:r>
      <w:proofErr w:type="spellEnd"/>
      <w:r w:rsidRPr="00094E8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b/>
          <w:bCs/>
          <w:sz w:val="24"/>
          <w:szCs w:val="24"/>
          <w:lang w:val="en-ID"/>
        </w:rPr>
        <w:t>Oranye</w:t>
      </w:r>
      <w:proofErr w:type="spellEnd"/>
      <w:r w:rsidRPr="00094E8D">
        <w:rPr>
          <w:rFonts w:ascii="Times New Roman" w:hAnsi="Times New Roman" w:cs="Times New Roman"/>
          <w:b/>
          <w:bCs/>
          <w:sz w:val="24"/>
          <w:szCs w:val="24"/>
          <w:lang w:val="en-ID"/>
        </w:rPr>
        <w:t>)</w:t>
      </w:r>
      <w:r w:rsidRPr="00094E8D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1EBEF05E" w14:textId="77777777" w:rsidR="00094E8D" w:rsidRPr="00094E8D" w:rsidRDefault="00094E8D" w:rsidP="00094E8D">
      <w:pPr>
        <w:numPr>
          <w:ilvl w:val="1"/>
          <w:numId w:val="166"/>
        </w:numPr>
        <w:tabs>
          <w:tab w:val="num" w:pos="144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Data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cluster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terpusat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tengah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grafik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titik-titik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sebagian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besar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berada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posisi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sedang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sumbu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x dan y.</w:t>
      </w:r>
    </w:p>
    <w:p w14:paraId="1E180637" w14:textId="77777777" w:rsidR="00094E8D" w:rsidRPr="00094E8D" w:rsidRDefault="00094E8D" w:rsidP="00094E8D">
      <w:pPr>
        <w:numPr>
          <w:ilvl w:val="1"/>
          <w:numId w:val="166"/>
        </w:numPr>
        <w:tabs>
          <w:tab w:val="num" w:pos="144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094E8D"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Hal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bahwa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cluster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risiko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moderat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AB32B13" w14:textId="77777777" w:rsidR="00094E8D" w:rsidRPr="00094E8D" w:rsidRDefault="00094E8D" w:rsidP="00094E8D">
      <w:pPr>
        <w:numPr>
          <w:ilvl w:val="1"/>
          <w:numId w:val="166"/>
        </w:numPr>
        <w:tabs>
          <w:tab w:val="num" w:pos="144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titik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oranye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mendekati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centroid,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bahwa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mereka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karakteristik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mirip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6882921" w14:textId="77777777" w:rsidR="00094E8D" w:rsidRPr="00094E8D" w:rsidRDefault="00094E8D" w:rsidP="00094E8D">
      <w:pPr>
        <w:numPr>
          <w:ilvl w:val="0"/>
          <w:numId w:val="16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094E8D">
        <w:rPr>
          <w:rFonts w:ascii="Times New Roman" w:hAnsi="Times New Roman" w:cs="Times New Roman"/>
          <w:b/>
          <w:bCs/>
          <w:sz w:val="24"/>
          <w:szCs w:val="24"/>
          <w:lang w:val="en-ID"/>
        </w:rPr>
        <w:t>Cluster 3 (</w:t>
      </w:r>
      <w:proofErr w:type="spellStart"/>
      <w:r w:rsidRPr="00094E8D">
        <w:rPr>
          <w:rFonts w:ascii="Times New Roman" w:hAnsi="Times New Roman" w:cs="Times New Roman"/>
          <w:b/>
          <w:bCs/>
          <w:sz w:val="24"/>
          <w:szCs w:val="24"/>
          <w:lang w:val="en-ID"/>
        </w:rPr>
        <w:t>Titik</w:t>
      </w:r>
      <w:proofErr w:type="spellEnd"/>
      <w:r w:rsidRPr="00094E8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Hijau)</w:t>
      </w:r>
      <w:r w:rsidRPr="00094E8D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109EBDCB" w14:textId="77777777" w:rsidR="00094E8D" w:rsidRPr="00094E8D" w:rsidRDefault="00094E8D" w:rsidP="00094E8D">
      <w:pPr>
        <w:numPr>
          <w:ilvl w:val="1"/>
          <w:numId w:val="166"/>
        </w:numPr>
        <w:tabs>
          <w:tab w:val="num" w:pos="144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Cluster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tersebar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titik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berada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di area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kanan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atas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grafik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4E3D051" w14:textId="77777777" w:rsidR="00094E8D" w:rsidRPr="00094E8D" w:rsidRDefault="00094E8D" w:rsidP="00094E8D">
      <w:pPr>
        <w:numPr>
          <w:ilvl w:val="1"/>
          <w:numId w:val="166"/>
        </w:numPr>
        <w:tabs>
          <w:tab w:val="num" w:pos="144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Data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cluster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risiko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tinggi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terlihat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posisi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titik-titik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jauh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pusat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2BB766A" w14:textId="77777777" w:rsidR="00094E8D" w:rsidRPr="00094E8D" w:rsidRDefault="00094E8D" w:rsidP="00094E8D">
      <w:pPr>
        <w:numPr>
          <w:ilvl w:val="1"/>
          <w:numId w:val="166"/>
        </w:numPr>
        <w:tabs>
          <w:tab w:val="num" w:pos="144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Keberadaan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titik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lokasi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tinggi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faktor-faktor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penyebab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mungkin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berkaitan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jalan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CBA82D3" w14:textId="77777777" w:rsidR="00094E8D" w:rsidRPr="00094E8D" w:rsidRDefault="00094E8D" w:rsidP="00094E8D">
      <w:pPr>
        <w:numPr>
          <w:ilvl w:val="0"/>
          <w:numId w:val="16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094E8D">
        <w:rPr>
          <w:rFonts w:ascii="Times New Roman" w:hAnsi="Times New Roman" w:cs="Times New Roman"/>
          <w:b/>
          <w:bCs/>
          <w:sz w:val="24"/>
          <w:szCs w:val="24"/>
          <w:lang w:val="en-ID"/>
        </w:rPr>
        <w:t>Centroid (</w:t>
      </w:r>
      <w:proofErr w:type="spellStart"/>
      <w:r w:rsidRPr="00094E8D">
        <w:rPr>
          <w:rFonts w:ascii="Times New Roman" w:hAnsi="Times New Roman" w:cs="Times New Roman"/>
          <w:b/>
          <w:bCs/>
          <w:sz w:val="24"/>
          <w:szCs w:val="24"/>
          <w:lang w:val="en-ID"/>
        </w:rPr>
        <w:t>Titik</w:t>
      </w:r>
      <w:proofErr w:type="spellEnd"/>
      <w:r w:rsidRPr="00094E8D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Hitam)</w:t>
      </w:r>
      <w:r w:rsidRPr="00094E8D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6A39829C" w14:textId="77777777" w:rsidR="00094E8D" w:rsidRPr="00094E8D" w:rsidRDefault="00094E8D" w:rsidP="00094E8D">
      <w:pPr>
        <w:numPr>
          <w:ilvl w:val="1"/>
          <w:numId w:val="166"/>
        </w:numPr>
        <w:tabs>
          <w:tab w:val="num" w:pos="144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Centroid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cluster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ditunjukkan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titik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hitam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B549016" w14:textId="77777777" w:rsidR="00094E8D" w:rsidRPr="00094E8D" w:rsidRDefault="00094E8D" w:rsidP="00094E8D">
      <w:pPr>
        <w:numPr>
          <w:ilvl w:val="1"/>
          <w:numId w:val="166"/>
        </w:numPr>
        <w:tabs>
          <w:tab w:val="num" w:pos="144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Titik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mewakili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rata-rata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posisi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titik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cluster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62867AC" w14:textId="77777777" w:rsidR="00094E8D" w:rsidRDefault="00094E8D" w:rsidP="00094E8D">
      <w:pPr>
        <w:numPr>
          <w:ilvl w:val="1"/>
          <w:numId w:val="166"/>
        </w:numPr>
        <w:tabs>
          <w:tab w:val="num" w:pos="144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Centroid yang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dekat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titik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cluster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bahwa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cluster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cukup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terpusat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sementara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jauh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mungkin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variabilitas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094E8D">
        <w:rPr>
          <w:rFonts w:ascii="Times New Roman" w:hAnsi="Times New Roman" w:cs="Times New Roman"/>
          <w:sz w:val="24"/>
          <w:szCs w:val="24"/>
          <w:lang w:val="en-ID"/>
        </w:rPr>
        <w:t>besar</w:t>
      </w:r>
      <w:proofErr w:type="spellEnd"/>
      <w:r w:rsidRPr="00094E8D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C73444D" w14:textId="3B1BFA6B" w:rsidR="007C47CC" w:rsidRDefault="007C47CC" w:rsidP="00094E8D">
      <w:pPr>
        <w:rPr>
          <w:rFonts w:ascii="Times New Roman" w:hAnsi="Times New Roman" w:cs="Times New Roman"/>
          <w:sz w:val="24"/>
          <w:szCs w:val="24"/>
          <w:lang w:val="en-ID"/>
        </w:rPr>
      </w:pPr>
    </w:p>
    <w:p w14:paraId="705DBBA3" w14:textId="77777777" w:rsidR="007C47CC" w:rsidRPr="007C47CC" w:rsidRDefault="007C47CC" w:rsidP="007C47C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7C47CC">
        <w:rPr>
          <w:rFonts w:ascii="Times New Roman" w:hAnsi="Times New Roman" w:cs="Times New Roman"/>
          <w:b/>
          <w:bCs/>
          <w:sz w:val="24"/>
          <w:szCs w:val="24"/>
          <w:lang w:val="en-ID"/>
        </w:rPr>
        <w:t>4.2 Hasil</w:t>
      </w:r>
    </w:p>
    <w:p w14:paraId="56F45D77" w14:textId="675E711D" w:rsidR="007C47CC" w:rsidRPr="007C47CC" w:rsidRDefault="007C47CC" w:rsidP="00C031A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Pada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dibahas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hasil-hasil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diperoleh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penelitian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sub-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bab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memberikan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penjelasan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mengenai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implementasi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spesifikasi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, uji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fitur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pengembangan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web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bertujuan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memetakan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daerah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rawan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Kabupaten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C63561">
        <w:rPr>
          <w:rFonts w:ascii="Times New Roman" w:hAnsi="Times New Roman" w:cs="Times New Roman"/>
          <w:sz w:val="24"/>
          <w:szCs w:val="24"/>
          <w:lang w:val="en-ID"/>
        </w:rPr>
        <w:t>Padang Lawas Utara</w:t>
      </w:r>
      <w:r w:rsidRPr="007C47CC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7B284CE" w14:textId="338A474F" w:rsidR="007C47CC" w:rsidRPr="007C47CC" w:rsidRDefault="007C47CC" w:rsidP="007C47C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7C47CC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4.2.1 </w:t>
      </w:r>
      <w:proofErr w:type="spellStart"/>
      <w:r w:rsidRPr="007C47CC">
        <w:rPr>
          <w:rFonts w:ascii="Times New Roman" w:hAnsi="Times New Roman" w:cs="Times New Roman"/>
          <w:b/>
          <w:bCs/>
          <w:sz w:val="24"/>
          <w:szCs w:val="24"/>
          <w:lang w:val="en-ID"/>
        </w:rPr>
        <w:t>Implementasi</w:t>
      </w:r>
      <w:proofErr w:type="spellEnd"/>
      <w:r w:rsidRPr="007C47CC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b/>
          <w:bCs/>
          <w:sz w:val="24"/>
          <w:szCs w:val="24"/>
          <w:lang w:val="en-ID"/>
        </w:rPr>
        <w:t>Menggunakan</w:t>
      </w:r>
      <w:proofErr w:type="spellEnd"/>
      <w:r w:rsidRPr="007C47CC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Data Real </w:t>
      </w:r>
      <w:proofErr w:type="spellStart"/>
      <w:r w:rsidRPr="007C47CC">
        <w:rPr>
          <w:rFonts w:ascii="Times New Roman" w:hAnsi="Times New Roman" w:cs="Times New Roman"/>
          <w:b/>
          <w:bCs/>
          <w:sz w:val="24"/>
          <w:szCs w:val="24"/>
          <w:lang w:val="en-ID"/>
        </w:rPr>
        <w:t>Jumlah</w:t>
      </w:r>
      <w:proofErr w:type="spellEnd"/>
      <w:r w:rsidRPr="007C47CC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b/>
          <w:bCs/>
          <w:sz w:val="24"/>
          <w:szCs w:val="24"/>
          <w:lang w:val="en-ID"/>
        </w:rPr>
        <w:t>Kecelakaan</w:t>
      </w:r>
      <w:proofErr w:type="spellEnd"/>
      <w:r w:rsidRPr="007C47CC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Dari </w:t>
      </w:r>
      <w:proofErr w:type="spellStart"/>
      <w:r w:rsidRPr="007C47CC">
        <w:rPr>
          <w:rFonts w:ascii="Times New Roman" w:hAnsi="Times New Roman" w:cs="Times New Roman"/>
          <w:b/>
          <w:bCs/>
          <w:sz w:val="24"/>
          <w:szCs w:val="24"/>
          <w:lang w:val="en-ID"/>
        </w:rPr>
        <w:t>Satlantas</w:t>
      </w:r>
      <w:proofErr w:type="spellEnd"/>
      <w:r w:rsidRPr="007C47CC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b/>
          <w:bCs/>
          <w:sz w:val="24"/>
          <w:szCs w:val="24"/>
          <w:lang w:val="en-ID"/>
        </w:rPr>
        <w:t>Polres</w:t>
      </w:r>
      <w:proofErr w:type="spellEnd"/>
      <w:r w:rsidRPr="007C47CC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</w:t>
      </w:r>
      <w:r w:rsidR="00C63561">
        <w:rPr>
          <w:rFonts w:ascii="Times New Roman" w:hAnsi="Times New Roman" w:cs="Times New Roman"/>
          <w:b/>
          <w:bCs/>
          <w:sz w:val="24"/>
          <w:szCs w:val="24"/>
          <w:lang w:val="en-ID"/>
        </w:rPr>
        <w:t>Padang Lawas Utara</w:t>
      </w:r>
      <w:r w:rsidRPr="007C47CC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Pada Web</w:t>
      </w:r>
    </w:p>
    <w:p w14:paraId="169DC63A" w14:textId="23C0541C" w:rsidR="007C47CC" w:rsidRDefault="007C47CC" w:rsidP="00C031A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7C47CC">
        <w:rPr>
          <w:rFonts w:ascii="Times New Roman" w:hAnsi="Times New Roman" w:cs="Times New Roman"/>
          <w:sz w:val="24"/>
          <w:szCs w:val="24"/>
          <w:lang w:val="en-ID"/>
        </w:rPr>
        <w:t>Pada sub-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bab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, kami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menjelaskan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proses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implementasi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sistem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berbasis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web yang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nyata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mengenai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diperoleh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lastRenderedPageBreak/>
        <w:t>Satlantas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Polres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="00C63561">
        <w:rPr>
          <w:rFonts w:ascii="Times New Roman" w:hAnsi="Times New Roman" w:cs="Times New Roman"/>
          <w:sz w:val="24"/>
          <w:szCs w:val="24"/>
          <w:lang w:val="en-ID"/>
        </w:rPr>
        <w:t>Padang Lawas Utara</w:t>
      </w:r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Penjelasan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mencakup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langkah-langkah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pengumpulan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data,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pengolahan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integrasi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web yang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dikembangkan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E2A3C7E" w14:textId="205D8814" w:rsidR="007C47CC" w:rsidRDefault="007C47CC" w:rsidP="007C47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A. Data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</w:p>
    <w:p w14:paraId="10217004" w14:textId="308E9CFC" w:rsidR="009753B0" w:rsidRDefault="009753B0" w:rsidP="009753B0">
      <w:pPr>
        <w:pStyle w:val="Caption"/>
        <w:rPr>
          <w:rFonts w:cs="Times New Roman"/>
          <w:szCs w:val="24"/>
          <w:lang w:val="en-ID"/>
        </w:rPr>
      </w:pPr>
      <w:r>
        <w:t xml:space="preserve">Tabel 4. </w:t>
      </w:r>
      <w:r>
        <w:fldChar w:fldCharType="begin"/>
      </w:r>
      <w:r>
        <w:instrText xml:space="preserve"> SEQ Tabel_4. \* ARABIC </w:instrText>
      </w:r>
      <w:r>
        <w:fldChar w:fldCharType="separate"/>
      </w:r>
      <w:r w:rsidR="00C63561">
        <w:rPr>
          <w:noProof/>
        </w:rPr>
        <w:t>11</w:t>
      </w:r>
      <w:r>
        <w:fldChar w:fldCharType="end"/>
      </w:r>
      <w:r>
        <w:t xml:space="preserve"> Data Kecelakaan Satlantas </w:t>
      </w:r>
      <w:r w:rsidR="00C63561">
        <w:t>Padang Lawas Utara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0"/>
        <w:gridCol w:w="761"/>
        <w:gridCol w:w="1842"/>
        <w:gridCol w:w="1091"/>
        <w:gridCol w:w="1160"/>
        <w:gridCol w:w="1347"/>
      </w:tblGrid>
      <w:tr w:rsidR="009753B0" w:rsidRPr="009753B0" w14:paraId="1852407D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hideMark/>
          </w:tcPr>
          <w:p w14:paraId="5F7CA732" w14:textId="77777777" w:rsidR="009753B0" w:rsidRPr="009753B0" w:rsidRDefault="009753B0" w:rsidP="009753B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9753B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D" w:eastAsia="en-ID"/>
              </w:rPr>
              <w:t>Kecamatan</w:t>
            </w:r>
            <w:proofErr w:type="spellEnd"/>
          </w:p>
        </w:tc>
        <w:tc>
          <w:tcPr>
            <w:tcW w:w="370" w:type="pct"/>
            <w:shd w:val="clear" w:color="auto" w:fill="auto"/>
            <w:noWrap/>
            <w:hideMark/>
          </w:tcPr>
          <w:p w14:paraId="4C272432" w14:textId="77777777" w:rsidR="009753B0" w:rsidRPr="009753B0" w:rsidRDefault="009753B0" w:rsidP="009753B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9753B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D" w:eastAsia="en-ID"/>
              </w:rPr>
              <w:t>Tahun</w:t>
            </w:r>
            <w:proofErr w:type="spellEnd"/>
          </w:p>
        </w:tc>
        <w:tc>
          <w:tcPr>
            <w:tcW w:w="902" w:type="pct"/>
            <w:shd w:val="clear" w:color="auto" w:fill="auto"/>
            <w:noWrap/>
            <w:hideMark/>
          </w:tcPr>
          <w:p w14:paraId="14A475BF" w14:textId="77777777" w:rsidR="009753B0" w:rsidRPr="009753B0" w:rsidRDefault="009753B0" w:rsidP="009753B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9753B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D" w:eastAsia="en-ID"/>
              </w:rPr>
              <w:t>Jumlah</w:t>
            </w:r>
            <w:proofErr w:type="spellEnd"/>
            <w:r w:rsidRPr="009753B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9753B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D" w:eastAsia="en-ID"/>
              </w:rPr>
              <w:t>Kecelakaan</w:t>
            </w:r>
            <w:proofErr w:type="spellEnd"/>
          </w:p>
        </w:tc>
        <w:tc>
          <w:tcPr>
            <w:tcW w:w="860" w:type="pct"/>
            <w:shd w:val="clear" w:color="auto" w:fill="auto"/>
            <w:noWrap/>
            <w:hideMark/>
          </w:tcPr>
          <w:p w14:paraId="0445E33A" w14:textId="6AB1127D" w:rsidR="009753B0" w:rsidRPr="009753B0" w:rsidRDefault="009753B0" w:rsidP="009753B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9753B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D" w:eastAsia="en-ID"/>
              </w:rPr>
              <w:t>Meninggal</w:t>
            </w:r>
            <w:proofErr w:type="spellEnd"/>
          </w:p>
        </w:tc>
        <w:tc>
          <w:tcPr>
            <w:tcW w:w="895" w:type="pct"/>
            <w:shd w:val="clear" w:color="auto" w:fill="auto"/>
            <w:noWrap/>
            <w:hideMark/>
          </w:tcPr>
          <w:p w14:paraId="082ADC73" w14:textId="46F972AC" w:rsidR="009753B0" w:rsidRPr="009753B0" w:rsidRDefault="009753B0" w:rsidP="009753B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D" w:eastAsia="en-ID"/>
              </w:rPr>
              <w:t>Luka Berat</w:t>
            </w:r>
          </w:p>
        </w:tc>
        <w:tc>
          <w:tcPr>
            <w:tcW w:w="963" w:type="pct"/>
            <w:shd w:val="clear" w:color="auto" w:fill="auto"/>
            <w:noWrap/>
            <w:hideMark/>
          </w:tcPr>
          <w:p w14:paraId="6F57D9FA" w14:textId="7EFA89AD" w:rsidR="009753B0" w:rsidRPr="009753B0" w:rsidRDefault="009753B0" w:rsidP="009753B0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D" w:eastAsia="en-ID"/>
              </w:rPr>
              <w:t xml:space="preserve"> Luka </w:t>
            </w:r>
            <w:proofErr w:type="spellStart"/>
            <w:r w:rsidRPr="009753B0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D" w:eastAsia="en-ID"/>
              </w:rPr>
              <w:t>Ringan</w:t>
            </w:r>
            <w:proofErr w:type="spellEnd"/>
          </w:p>
        </w:tc>
      </w:tr>
      <w:tr w:rsidR="009753B0" w:rsidRPr="009753B0" w14:paraId="6759D1D3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2680A7D8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Batang</w:t>
            </w:r>
            <w:proofErr w:type="spellEnd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Onang</w:t>
            </w:r>
            <w:proofErr w:type="spellEnd"/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30B3D84B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2019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7E7D9261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93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32658AFA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7C91567C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17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6EAFBFB1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19</w:t>
            </w:r>
          </w:p>
        </w:tc>
      </w:tr>
      <w:tr w:rsidR="009753B0" w:rsidRPr="009753B0" w14:paraId="4F6ED946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7BD37479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Batang</w:t>
            </w:r>
            <w:proofErr w:type="spellEnd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Onang</w:t>
            </w:r>
            <w:proofErr w:type="spellEnd"/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7A284A94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2020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76C1FD15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196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0B170F6F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6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0EB7D218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15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3D03A21C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27</w:t>
            </w:r>
          </w:p>
        </w:tc>
      </w:tr>
      <w:tr w:rsidR="009753B0" w:rsidRPr="009753B0" w14:paraId="3B1B23BA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6A9228BF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Batang</w:t>
            </w:r>
            <w:proofErr w:type="spellEnd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Onang</w:t>
            </w:r>
            <w:proofErr w:type="spellEnd"/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04320AD2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2021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0ED5CF31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82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3B7A476B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7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5D12ABB0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16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30515448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13</w:t>
            </w:r>
          </w:p>
        </w:tc>
      </w:tr>
      <w:tr w:rsidR="009753B0" w:rsidRPr="009753B0" w14:paraId="3484A5B5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1B365AAF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Batang</w:t>
            </w:r>
            <w:proofErr w:type="spellEnd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Onang</w:t>
            </w:r>
            <w:proofErr w:type="spellEnd"/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0F41A353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2022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64236005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199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3C279AD9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5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566C5A69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12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15D55759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42</w:t>
            </w:r>
          </w:p>
        </w:tc>
      </w:tr>
      <w:tr w:rsidR="009753B0" w:rsidRPr="009753B0" w14:paraId="2AE9AE77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5FD5E951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Batang</w:t>
            </w:r>
            <w:proofErr w:type="spellEnd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Onang</w:t>
            </w:r>
            <w:proofErr w:type="spellEnd"/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2C64BD17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2023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2FB6EE14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183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17D83D20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7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5DADAF84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12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6B335250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40</w:t>
            </w:r>
          </w:p>
        </w:tc>
      </w:tr>
      <w:tr w:rsidR="009753B0" w:rsidRPr="009753B0" w14:paraId="7C56EC6F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61D6D82E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Dolok</w:t>
            </w:r>
            <w:proofErr w:type="spellEnd"/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0A304B75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2019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79CB8CCF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103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10E5E214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5E1EDCED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15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610E4AC2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33</w:t>
            </w:r>
          </w:p>
        </w:tc>
      </w:tr>
      <w:tr w:rsidR="009753B0" w:rsidRPr="009753B0" w14:paraId="56D7A423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2DB9571C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Dolok</w:t>
            </w:r>
            <w:proofErr w:type="spellEnd"/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3A4F9F85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2020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1BA77CB2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103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0367882B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35DF8262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12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5A99BC3F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47</w:t>
            </w:r>
          </w:p>
        </w:tc>
      </w:tr>
      <w:tr w:rsidR="009753B0" w:rsidRPr="009753B0" w14:paraId="2418D9E7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29C0B818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Dolok</w:t>
            </w:r>
            <w:proofErr w:type="spellEnd"/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61634157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2021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37CE9187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104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0AB1C99A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618FDF73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17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677C3C0E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41</w:t>
            </w:r>
          </w:p>
        </w:tc>
      </w:tr>
      <w:tr w:rsidR="009753B0" w:rsidRPr="009753B0" w14:paraId="5AB76FED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686C2D36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Dolok</w:t>
            </w:r>
            <w:proofErr w:type="spellEnd"/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190F5699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2022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7C79E739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78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6BA86606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6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365ED8CF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18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6FB054F0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27</w:t>
            </w:r>
          </w:p>
        </w:tc>
      </w:tr>
      <w:tr w:rsidR="009753B0" w:rsidRPr="009753B0" w14:paraId="39DC4FAF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4A4DB0F0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Dolok</w:t>
            </w:r>
            <w:proofErr w:type="spellEnd"/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2189B8DD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2023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3B85A950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199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11BD304A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21F252A3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10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68590331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29</w:t>
            </w:r>
          </w:p>
        </w:tc>
      </w:tr>
      <w:tr w:rsidR="009753B0" w:rsidRPr="009753B0" w14:paraId="392E3DA2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53E9C118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Dolok</w:t>
            </w:r>
            <w:proofErr w:type="spellEnd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Sigompulon</w:t>
            </w:r>
            <w:proofErr w:type="spellEnd"/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49A18B5D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2019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556C39DD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56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33F4AD46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4CA8360A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12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6C2DEEC7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26</w:t>
            </w:r>
          </w:p>
        </w:tc>
      </w:tr>
      <w:tr w:rsidR="009753B0" w:rsidRPr="009753B0" w14:paraId="1A5A9B76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3DFF34B6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Dolok</w:t>
            </w:r>
            <w:proofErr w:type="spellEnd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Sigompulon</w:t>
            </w:r>
            <w:proofErr w:type="spellEnd"/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02960130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2020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4FB84476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140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6B273B48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5B1A36E2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13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17B87484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43</w:t>
            </w:r>
          </w:p>
        </w:tc>
      </w:tr>
      <w:tr w:rsidR="009753B0" w:rsidRPr="009753B0" w14:paraId="45536681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210AB77D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Dolok</w:t>
            </w:r>
            <w:proofErr w:type="spellEnd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Sigompulon</w:t>
            </w:r>
            <w:proofErr w:type="spellEnd"/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332E0409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2021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075DAE01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76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2FE922F2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1DEE7BCD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13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611031CD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15</w:t>
            </w:r>
          </w:p>
        </w:tc>
      </w:tr>
      <w:tr w:rsidR="009753B0" w:rsidRPr="009753B0" w14:paraId="62118796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2B904552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Dolok</w:t>
            </w:r>
            <w:proofErr w:type="spellEnd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Sigompulon</w:t>
            </w:r>
            <w:proofErr w:type="spellEnd"/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58C02830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2022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5ED2ABA0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177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530F126F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5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04430917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1AC065E3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11</w:t>
            </w:r>
          </w:p>
        </w:tc>
      </w:tr>
      <w:tr w:rsidR="009753B0" w:rsidRPr="009753B0" w14:paraId="424E4D98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558B6254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Dolok</w:t>
            </w:r>
            <w:proofErr w:type="spellEnd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Sigompulon</w:t>
            </w:r>
            <w:proofErr w:type="spellEnd"/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5F480C60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2023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6A0FB33D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71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775C085E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20B9FCDB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14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1A261708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47</w:t>
            </w:r>
          </w:p>
        </w:tc>
      </w:tr>
      <w:tr w:rsidR="009753B0" w:rsidRPr="009753B0" w14:paraId="1E83E2EA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5103A931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Halongonan</w:t>
            </w:r>
            <w:proofErr w:type="spellEnd"/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147EA900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2019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5A262390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91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042F3EDB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7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238B0E7C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6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28B763FE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11</w:t>
            </w:r>
          </w:p>
        </w:tc>
      </w:tr>
      <w:tr w:rsidR="009753B0" w:rsidRPr="009753B0" w14:paraId="4A31CDF0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44A4E41A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Halongonan</w:t>
            </w:r>
            <w:proofErr w:type="spellEnd"/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04CFA306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2020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2CADCE09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91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22C5F33B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8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1F10EE9C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679E97C8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40</w:t>
            </w:r>
          </w:p>
        </w:tc>
      </w:tr>
      <w:tr w:rsidR="009753B0" w:rsidRPr="009753B0" w14:paraId="5DD2C444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73B65ACF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Halongonan</w:t>
            </w:r>
            <w:proofErr w:type="spellEnd"/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35C6A33F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2021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20717F08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117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3D2312E6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7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0598D5DA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19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5350CCEF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14</w:t>
            </w:r>
          </w:p>
        </w:tc>
      </w:tr>
      <w:tr w:rsidR="009753B0" w:rsidRPr="009753B0" w14:paraId="4B34292E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79C03D91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Halongonan</w:t>
            </w:r>
            <w:proofErr w:type="spellEnd"/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5F06CDD9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2022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2313E682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117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4D7ED98D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5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166CC546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12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65D8DA1B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39</w:t>
            </w:r>
          </w:p>
        </w:tc>
      </w:tr>
      <w:tr w:rsidR="009753B0" w:rsidRPr="009753B0" w14:paraId="1DD66808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2B1CAEB7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Halongonan</w:t>
            </w:r>
            <w:proofErr w:type="spellEnd"/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066776A1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2023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4A3EB14A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151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62244391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6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2440E9CB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14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6955DB99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46</w:t>
            </w:r>
          </w:p>
        </w:tc>
      </w:tr>
      <w:tr w:rsidR="009753B0" w:rsidRPr="009753B0" w14:paraId="5A973510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4561C084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Halongonan</w:t>
            </w:r>
            <w:proofErr w:type="spellEnd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Timur</w:t>
            </w:r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522357FA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2019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30F2EB5C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127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723C0495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7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0388B202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8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2E219D2B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34</w:t>
            </w:r>
          </w:p>
        </w:tc>
      </w:tr>
      <w:tr w:rsidR="009753B0" w:rsidRPr="009753B0" w14:paraId="4F070CEA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75DB9AB9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Halongonan</w:t>
            </w:r>
            <w:proofErr w:type="spellEnd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Timur</w:t>
            </w:r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04CBAB57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2020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1478CD19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124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7960FD2A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18DD203B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762A4787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17</w:t>
            </w:r>
          </w:p>
        </w:tc>
      </w:tr>
      <w:tr w:rsidR="009753B0" w:rsidRPr="009753B0" w14:paraId="4F643FBB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5C87450C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Halongonan</w:t>
            </w:r>
            <w:proofErr w:type="spellEnd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Timur</w:t>
            </w:r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4C70C79B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2021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1DA674E1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152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15DEA0FA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18D24401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18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5587A225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24</w:t>
            </w:r>
          </w:p>
        </w:tc>
      </w:tr>
      <w:tr w:rsidR="009753B0" w:rsidRPr="009753B0" w14:paraId="3B0EA3ED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53EDBE0D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Halongonan</w:t>
            </w:r>
            <w:proofErr w:type="spellEnd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Timur</w:t>
            </w:r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62A0DFBF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2022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50B49939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127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3B66FCB2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78F8FC19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16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02EC3735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43</w:t>
            </w:r>
          </w:p>
        </w:tc>
      </w:tr>
      <w:tr w:rsidR="009753B0" w:rsidRPr="009753B0" w14:paraId="474A5CEB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3BB3935E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Halongonan</w:t>
            </w:r>
            <w:proofErr w:type="spellEnd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Timur</w:t>
            </w:r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73294693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2023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118575E8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62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48090C8A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8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1E32DA02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18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1FE24A55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21</w:t>
            </w:r>
          </w:p>
        </w:tc>
      </w:tr>
      <w:tr w:rsidR="009753B0" w:rsidRPr="009753B0" w14:paraId="3A954207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0ADB8C80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Hulu </w:t>
            </w: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Sihapas</w:t>
            </w:r>
            <w:proofErr w:type="spellEnd"/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23A9B7E9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2019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41011BF8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165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629AC704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66D1E10F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19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1CB3D8EA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41</w:t>
            </w:r>
          </w:p>
        </w:tc>
      </w:tr>
      <w:tr w:rsidR="009753B0" w:rsidRPr="009753B0" w14:paraId="08F9044C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0B12E927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Hulu </w:t>
            </w: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Sihapas</w:t>
            </w:r>
            <w:proofErr w:type="spellEnd"/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6F873224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2020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309B7907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90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577ED563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37CD1A9F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19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52830F91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46</w:t>
            </w:r>
          </w:p>
        </w:tc>
      </w:tr>
      <w:tr w:rsidR="009753B0" w:rsidRPr="009753B0" w14:paraId="3A0D7B8B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54268A2F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Hulu </w:t>
            </w: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Sihapas</w:t>
            </w:r>
            <w:proofErr w:type="spellEnd"/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65901E37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2021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64E40875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150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1B256099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03F79D3C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13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4D57BD7E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26</w:t>
            </w:r>
          </w:p>
        </w:tc>
      </w:tr>
      <w:tr w:rsidR="009753B0" w:rsidRPr="009753B0" w14:paraId="6B5293C1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32494522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Hulu </w:t>
            </w: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Sihapas</w:t>
            </w:r>
            <w:proofErr w:type="spellEnd"/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3FEE07B0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2022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29A9B8B7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109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6F200CC9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7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3B975FB9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9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39401AD8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24</w:t>
            </w:r>
          </w:p>
        </w:tc>
      </w:tr>
      <w:tr w:rsidR="009753B0" w:rsidRPr="009753B0" w14:paraId="7FC437AD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59FB314C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Hulu </w:t>
            </w: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Sihapas</w:t>
            </w:r>
            <w:proofErr w:type="spellEnd"/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149F16E4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2023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363DD9FB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74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7DE05203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5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21B74982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0F8BC2FE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28</w:t>
            </w:r>
          </w:p>
        </w:tc>
      </w:tr>
      <w:tr w:rsidR="009753B0" w:rsidRPr="009753B0" w14:paraId="7ACE742E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2598EAE6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Padang </w:t>
            </w: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Bolak</w:t>
            </w:r>
            <w:proofErr w:type="spellEnd"/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7678478D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2019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7F5DEFCB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169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51C53D73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16D3449D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12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41FBFAB9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26</w:t>
            </w:r>
          </w:p>
        </w:tc>
      </w:tr>
      <w:tr w:rsidR="009753B0" w:rsidRPr="009753B0" w14:paraId="38B4E7B2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5D4BF4E8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Padang </w:t>
            </w: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Bolak</w:t>
            </w:r>
            <w:proofErr w:type="spellEnd"/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45FF4D36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2020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6E41DDCA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90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6FE69207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7B7D1C49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13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09B32591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13</w:t>
            </w:r>
          </w:p>
        </w:tc>
      </w:tr>
      <w:tr w:rsidR="009753B0" w:rsidRPr="009753B0" w14:paraId="7F64EFBA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0F295E1A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Padang </w:t>
            </w: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Bolak</w:t>
            </w:r>
            <w:proofErr w:type="spellEnd"/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410BB508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2021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792CC679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63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45C7169A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7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01BAFB86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19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7D4FF488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31</w:t>
            </w:r>
          </w:p>
        </w:tc>
      </w:tr>
      <w:tr w:rsidR="009753B0" w:rsidRPr="009753B0" w14:paraId="085C3BFC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5E4DC01C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Padang </w:t>
            </w: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Bolak</w:t>
            </w:r>
            <w:proofErr w:type="spellEnd"/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67CFD0A8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2022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2A8498BF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131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3BE49773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4B92FC3B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19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60E33B06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12</w:t>
            </w:r>
          </w:p>
        </w:tc>
      </w:tr>
      <w:tr w:rsidR="009753B0" w:rsidRPr="009753B0" w14:paraId="051A6FAB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5575EE1D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Padang </w:t>
            </w: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Bolak</w:t>
            </w:r>
            <w:proofErr w:type="spellEnd"/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283CB7E3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2023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3C6741C7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60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60533F9D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8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74BC5F72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8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79A68A74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31</w:t>
            </w:r>
          </w:p>
        </w:tc>
      </w:tr>
      <w:tr w:rsidR="009753B0" w:rsidRPr="009753B0" w14:paraId="496ED234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623A9968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Padang </w:t>
            </w: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Bolak</w:t>
            </w:r>
            <w:proofErr w:type="spellEnd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Julu</w:t>
            </w:r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7D1C2403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2019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3B9E833F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92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4B1DE0FA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8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544CAF89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17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1CF6F702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17</w:t>
            </w:r>
          </w:p>
        </w:tc>
      </w:tr>
      <w:tr w:rsidR="009753B0" w:rsidRPr="009753B0" w14:paraId="5A26A7CA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3B8303DC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Padang </w:t>
            </w: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Bolak</w:t>
            </w:r>
            <w:proofErr w:type="spellEnd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Julu</w:t>
            </w:r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2C37E923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2020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77F7B1DD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155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746F566E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9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6E53B092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17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1BA9BF90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44</w:t>
            </w:r>
          </w:p>
        </w:tc>
      </w:tr>
      <w:tr w:rsidR="009753B0" w:rsidRPr="009753B0" w14:paraId="326340CB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17FFDE3B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Padang </w:t>
            </w: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Bolak</w:t>
            </w:r>
            <w:proofErr w:type="spellEnd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Julu</w:t>
            </w:r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4DFD3BD9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2021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06EDD970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78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6DBB5CD9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6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47E5F5C1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5C11CFF1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23</w:t>
            </w:r>
          </w:p>
        </w:tc>
      </w:tr>
      <w:tr w:rsidR="009753B0" w:rsidRPr="009753B0" w14:paraId="7AC2CBD1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24B98955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lastRenderedPageBreak/>
              <w:t xml:space="preserve">Padang </w:t>
            </w: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Bolak</w:t>
            </w:r>
            <w:proofErr w:type="spellEnd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Julu</w:t>
            </w:r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7CD656B2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2022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45C8DC2E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100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45B3B1BE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19B6A87B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8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0F6A4416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25</w:t>
            </w:r>
          </w:p>
        </w:tc>
      </w:tr>
      <w:tr w:rsidR="009753B0" w:rsidRPr="009753B0" w14:paraId="0897B92B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1E120A3D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Padang </w:t>
            </w: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Bolak</w:t>
            </w:r>
            <w:proofErr w:type="spellEnd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Julu</w:t>
            </w:r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351F7CA2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2023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13FD2EB7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197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72F5F07A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9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60177BE5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14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7FF8D887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34</w:t>
            </w:r>
          </w:p>
        </w:tc>
      </w:tr>
      <w:tr w:rsidR="009753B0" w:rsidRPr="009753B0" w14:paraId="35322FF5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3FA75F7E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Padang </w:t>
            </w: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Bolak</w:t>
            </w:r>
            <w:proofErr w:type="spellEnd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Tenggara</w:t>
            </w:r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13073972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2019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173387A2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124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2EE714B0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8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72117EAC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12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24358B6A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49</w:t>
            </w:r>
          </w:p>
        </w:tc>
      </w:tr>
      <w:tr w:rsidR="009753B0" w:rsidRPr="009753B0" w14:paraId="1390D679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6166AAA9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Padang </w:t>
            </w: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Bolak</w:t>
            </w:r>
            <w:proofErr w:type="spellEnd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Tenggara</w:t>
            </w:r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3AADFB5F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2020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3F914D85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77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4457B145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7338889E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10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5ADE0C75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41</w:t>
            </w:r>
          </w:p>
        </w:tc>
      </w:tr>
      <w:tr w:rsidR="009753B0" w:rsidRPr="009753B0" w14:paraId="42237E29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36809E00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Padang </w:t>
            </w: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Bolak</w:t>
            </w:r>
            <w:proofErr w:type="spellEnd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Tenggara</w:t>
            </w:r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7F3A28C2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2021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753A949B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136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63640182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6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0E9AB42B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5FFE843A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35</w:t>
            </w:r>
          </w:p>
        </w:tc>
      </w:tr>
      <w:tr w:rsidR="009753B0" w:rsidRPr="009753B0" w14:paraId="11E6BC4B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66ABC39C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Padang </w:t>
            </w: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Bolak</w:t>
            </w:r>
            <w:proofErr w:type="spellEnd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Tenggara</w:t>
            </w:r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667C13E8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2022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41149C20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78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4EB6403B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9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40CAF1A6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6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44A53B74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42</w:t>
            </w:r>
          </w:p>
        </w:tc>
      </w:tr>
      <w:tr w:rsidR="009753B0" w:rsidRPr="009753B0" w14:paraId="6C47921A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5BD232FB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Padang </w:t>
            </w: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Bolak</w:t>
            </w:r>
            <w:proofErr w:type="spellEnd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Tenggara</w:t>
            </w:r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29FAA7B1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2023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10000958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161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6C7338DA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5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1B58F2C4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10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3E660E83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37</w:t>
            </w:r>
          </w:p>
        </w:tc>
      </w:tr>
      <w:tr w:rsidR="009753B0" w:rsidRPr="009753B0" w14:paraId="145CA0CC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10BCD979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Portibi</w:t>
            </w:r>
            <w:proofErr w:type="spellEnd"/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37EFAB55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2019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008CB473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153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30F347B7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8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00130A35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10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757B403F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45</w:t>
            </w:r>
          </w:p>
        </w:tc>
      </w:tr>
      <w:tr w:rsidR="009753B0" w:rsidRPr="009753B0" w14:paraId="132A5EB6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40916AD5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Portibi</w:t>
            </w:r>
            <w:proofErr w:type="spellEnd"/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25BC341D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2020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402801FE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182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59E155B9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8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34A27BFD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9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587B7452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39</w:t>
            </w:r>
          </w:p>
        </w:tc>
      </w:tr>
      <w:tr w:rsidR="009753B0" w:rsidRPr="009753B0" w14:paraId="60DEC8ED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5B801554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Portibi</w:t>
            </w:r>
            <w:proofErr w:type="spellEnd"/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5BBF0D9B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2021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4B79E832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137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1ECDADCB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5391003D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13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7CC3068A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32</w:t>
            </w:r>
          </w:p>
        </w:tc>
      </w:tr>
      <w:tr w:rsidR="009753B0" w:rsidRPr="009753B0" w14:paraId="15A72795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5DCF2268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Portibi</w:t>
            </w:r>
            <w:proofErr w:type="spellEnd"/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6E67E8B7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2022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235794C4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69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71F2E669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7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0E7E47BA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7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1D926E88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26</w:t>
            </w:r>
          </w:p>
        </w:tc>
      </w:tr>
      <w:tr w:rsidR="009753B0" w:rsidRPr="009753B0" w14:paraId="1C76655E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48A6403E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Portibi</w:t>
            </w:r>
            <w:proofErr w:type="spellEnd"/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2CFB5E72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2023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4262FFAD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99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6AF75587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5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2D991966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16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6570338C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46</w:t>
            </w:r>
          </w:p>
        </w:tc>
      </w:tr>
      <w:tr w:rsidR="009753B0" w:rsidRPr="009753B0" w14:paraId="0D5AF30B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051B8305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Simangambat</w:t>
            </w:r>
            <w:proofErr w:type="spellEnd"/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0B7E0F51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2019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7E1E4840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55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6AC6B76F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647804A6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16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6B5740B9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42</w:t>
            </w:r>
          </w:p>
        </w:tc>
      </w:tr>
      <w:tr w:rsidR="009753B0" w:rsidRPr="009753B0" w14:paraId="787081C3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752AADF5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Simangambat</w:t>
            </w:r>
            <w:proofErr w:type="spellEnd"/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01607C5B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2020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6D8F5558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80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2ECA0A35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17F64E3A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9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5F23B8AC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42</w:t>
            </w:r>
          </w:p>
        </w:tc>
      </w:tr>
      <w:tr w:rsidR="009753B0" w:rsidRPr="009753B0" w14:paraId="5682C599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0F2F0988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Simangambat</w:t>
            </w:r>
            <w:proofErr w:type="spellEnd"/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1A8D6B45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2021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3E58E6C5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55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7399EFF3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73973C0E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14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0BE7CBD1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38</w:t>
            </w:r>
          </w:p>
        </w:tc>
      </w:tr>
      <w:tr w:rsidR="009753B0" w:rsidRPr="009753B0" w14:paraId="3761B8FF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71E37305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Simangambat</w:t>
            </w:r>
            <w:proofErr w:type="spellEnd"/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3DC06AFF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2022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19D58CEF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176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308C6D90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8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165404C2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304738FB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22</w:t>
            </w:r>
          </w:p>
        </w:tc>
      </w:tr>
      <w:tr w:rsidR="009753B0" w:rsidRPr="009753B0" w14:paraId="4DB775CD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3B02D0E0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Simangambat</w:t>
            </w:r>
            <w:proofErr w:type="spellEnd"/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7613EABA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2023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7520DB1A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169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08826644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0D99EEE3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7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656E2612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14</w:t>
            </w:r>
          </w:p>
        </w:tc>
      </w:tr>
      <w:tr w:rsidR="009753B0" w:rsidRPr="009753B0" w14:paraId="58C7C038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122F1D94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Ujung Batu</w:t>
            </w:r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348E8405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2019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5A6B71B5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70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66F607F1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9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079B8491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10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7439643F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10</w:t>
            </w:r>
          </w:p>
        </w:tc>
      </w:tr>
      <w:tr w:rsidR="009753B0" w:rsidRPr="009753B0" w14:paraId="1BB77B06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0225FD96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Ujung Batu</w:t>
            </w:r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067E23C9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2020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302F83A8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182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29DA7FE4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3E691D71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619B3E72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33</w:t>
            </w:r>
          </w:p>
        </w:tc>
      </w:tr>
      <w:tr w:rsidR="009753B0" w:rsidRPr="009753B0" w14:paraId="5DAF2E05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68F76653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Ujung Batu</w:t>
            </w:r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761D737D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2021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62E46D7B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76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7048F740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8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3A423DD9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14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1A4B8161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46</w:t>
            </w:r>
          </w:p>
        </w:tc>
      </w:tr>
      <w:tr w:rsidR="009753B0" w:rsidRPr="009753B0" w14:paraId="3254D094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2485501B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Ujung Batu</w:t>
            </w:r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295EF0EE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2022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3A4D9B20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90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4E44EB19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44FBFB11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12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11DBA4FA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25</w:t>
            </w:r>
          </w:p>
        </w:tc>
      </w:tr>
      <w:tr w:rsidR="009753B0" w:rsidRPr="009753B0" w14:paraId="087B3674" w14:textId="77777777" w:rsidTr="006C1552">
        <w:trPr>
          <w:trHeight w:val="57"/>
        </w:trPr>
        <w:tc>
          <w:tcPr>
            <w:tcW w:w="1010" w:type="pct"/>
            <w:shd w:val="clear" w:color="auto" w:fill="auto"/>
            <w:noWrap/>
            <w:vAlign w:val="bottom"/>
            <w:hideMark/>
          </w:tcPr>
          <w:p w14:paraId="7AD29BB9" w14:textId="77777777" w:rsidR="009753B0" w:rsidRPr="009753B0" w:rsidRDefault="009753B0" w:rsidP="009753B0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Ujung Batu</w:t>
            </w:r>
          </w:p>
        </w:tc>
        <w:tc>
          <w:tcPr>
            <w:tcW w:w="370" w:type="pct"/>
            <w:shd w:val="clear" w:color="auto" w:fill="auto"/>
            <w:noWrap/>
            <w:vAlign w:val="bottom"/>
            <w:hideMark/>
          </w:tcPr>
          <w:p w14:paraId="7CACFFDD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2023</w:t>
            </w:r>
          </w:p>
        </w:tc>
        <w:tc>
          <w:tcPr>
            <w:tcW w:w="902" w:type="pct"/>
            <w:shd w:val="clear" w:color="auto" w:fill="auto"/>
            <w:noWrap/>
            <w:vAlign w:val="bottom"/>
            <w:hideMark/>
          </w:tcPr>
          <w:p w14:paraId="13E0C4A3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102</w:t>
            </w:r>
          </w:p>
        </w:tc>
        <w:tc>
          <w:tcPr>
            <w:tcW w:w="860" w:type="pct"/>
            <w:shd w:val="clear" w:color="auto" w:fill="auto"/>
            <w:noWrap/>
            <w:vAlign w:val="bottom"/>
            <w:hideMark/>
          </w:tcPr>
          <w:p w14:paraId="30E464BA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</w:t>
            </w:r>
          </w:p>
        </w:tc>
        <w:tc>
          <w:tcPr>
            <w:tcW w:w="895" w:type="pct"/>
            <w:shd w:val="clear" w:color="auto" w:fill="auto"/>
            <w:noWrap/>
            <w:vAlign w:val="bottom"/>
            <w:hideMark/>
          </w:tcPr>
          <w:p w14:paraId="44F9004C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15</w:t>
            </w:r>
          </w:p>
        </w:tc>
        <w:tc>
          <w:tcPr>
            <w:tcW w:w="963" w:type="pct"/>
            <w:shd w:val="clear" w:color="auto" w:fill="auto"/>
            <w:noWrap/>
            <w:vAlign w:val="bottom"/>
            <w:hideMark/>
          </w:tcPr>
          <w:p w14:paraId="1F8D3D73" w14:textId="77777777" w:rsidR="009753B0" w:rsidRPr="009753B0" w:rsidRDefault="009753B0" w:rsidP="009753B0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9753B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</w:t>
            </w:r>
          </w:p>
        </w:tc>
      </w:tr>
    </w:tbl>
    <w:p w14:paraId="33689977" w14:textId="77777777" w:rsidR="007C47CC" w:rsidRDefault="007C47CC" w:rsidP="007C47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0933DD7A" w14:textId="4978F499" w:rsidR="00B561CD" w:rsidRDefault="00B561CD" w:rsidP="00B561CD">
      <w:pPr>
        <w:pStyle w:val="Caption"/>
        <w:rPr>
          <w:rFonts w:cs="Times New Roman"/>
          <w:szCs w:val="24"/>
          <w:lang w:val="en-ID"/>
        </w:rPr>
      </w:pPr>
      <w:r>
        <w:t xml:space="preserve">Tabel 4. </w:t>
      </w:r>
      <w:r>
        <w:fldChar w:fldCharType="begin"/>
      </w:r>
      <w:r>
        <w:instrText xml:space="preserve"> SEQ Tabel_4. \* ARABIC </w:instrText>
      </w:r>
      <w:r>
        <w:fldChar w:fldCharType="separate"/>
      </w:r>
      <w:r w:rsidR="00C63561">
        <w:rPr>
          <w:noProof/>
        </w:rPr>
        <w:t>12</w:t>
      </w:r>
      <w:r>
        <w:fldChar w:fldCharType="end"/>
      </w:r>
      <w:r>
        <w:t xml:space="preserve"> Data Kecelakaan Satlantas </w:t>
      </w:r>
      <w:r w:rsidR="00C63561">
        <w:t>Padang Lawas Utara</w:t>
      </w:r>
      <w:r>
        <w:t xml:space="preserve"> (Lanjutan)</w:t>
      </w:r>
    </w:p>
    <w:tbl>
      <w:tblPr>
        <w:tblW w:w="5320" w:type="pct"/>
        <w:tblInd w:w="-2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8"/>
        <w:gridCol w:w="1400"/>
        <w:gridCol w:w="927"/>
        <w:gridCol w:w="1855"/>
        <w:gridCol w:w="1878"/>
        <w:gridCol w:w="1127"/>
      </w:tblGrid>
      <w:tr w:rsidR="006C1552" w:rsidRPr="00B561CD" w14:paraId="6E3BCAF2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hideMark/>
          </w:tcPr>
          <w:p w14:paraId="7CE1E2D8" w14:textId="77777777" w:rsidR="00B561CD" w:rsidRPr="00B561CD" w:rsidRDefault="00B561CD" w:rsidP="00B561C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D" w:eastAsia="en-ID"/>
              </w:rPr>
              <w:t>Kecamatan</w:t>
            </w:r>
            <w:proofErr w:type="spellEnd"/>
          </w:p>
        </w:tc>
        <w:tc>
          <w:tcPr>
            <w:tcW w:w="732" w:type="pct"/>
            <w:shd w:val="clear" w:color="auto" w:fill="auto"/>
            <w:noWrap/>
            <w:hideMark/>
          </w:tcPr>
          <w:p w14:paraId="00C86E69" w14:textId="77777777" w:rsidR="00B561CD" w:rsidRPr="00B561CD" w:rsidRDefault="00B561CD" w:rsidP="00B561C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D" w:eastAsia="en-ID"/>
              </w:rPr>
              <w:t>Kondisi</w:t>
            </w:r>
            <w:proofErr w:type="spellEnd"/>
            <w:r w:rsidRPr="00B561C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D" w:eastAsia="en-ID"/>
              </w:rPr>
              <w:t xml:space="preserve"> Jalan</w:t>
            </w:r>
          </w:p>
        </w:tc>
        <w:tc>
          <w:tcPr>
            <w:tcW w:w="488" w:type="pct"/>
            <w:shd w:val="clear" w:color="auto" w:fill="auto"/>
            <w:noWrap/>
            <w:hideMark/>
          </w:tcPr>
          <w:p w14:paraId="24406207" w14:textId="77777777" w:rsidR="00B561CD" w:rsidRPr="00B561CD" w:rsidRDefault="00B561CD" w:rsidP="00B561C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D" w:eastAsia="en-ID"/>
              </w:rPr>
              <w:t>Cuaca</w:t>
            </w:r>
            <w:proofErr w:type="spellEnd"/>
          </w:p>
        </w:tc>
        <w:tc>
          <w:tcPr>
            <w:tcW w:w="965" w:type="pct"/>
            <w:shd w:val="clear" w:color="auto" w:fill="auto"/>
            <w:noWrap/>
            <w:hideMark/>
          </w:tcPr>
          <w:p w14:paraId="54FD5CA4" w14:textId="77777777" w:rsidR="00B561CD" w:rsidRPr="00B561CD" w:rsidRDefault="00B561CD" w:rsidP="00B561C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D" w:eastAsia="en-ID"/>
              </w:rPr>
              <w:t xml:space="preserve">Waktu </w:t>
            </w:r>
            <w:proofErr w:type="spellStart"/>
            <w:r w:rsidRPr="00B561C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D" w:eastAsia="en-ID"/>
              </w:rPr>
              <w:t>Kecelakaan</w:t>
            </w:r>
            <w:proofErr w:type="spellEnd"/>
          </w:p>
        </w:tc>
        <w:tc>
          <w:tcPr>
            <w:tcW w:w="977" w:type="pct"/>
            <w:shd w:val="clear" w:color="auto" w:fill="auto"/>
            <w:noWrap/>
            <w:hideMark/>
          </w:tcPr>
          <w:p w14:paraId="16D7EA77" w14:textId="77777777" w:rsidR="00B561CD" w:rsidRPr="00B561CD" w:rsidRDefault="00B561CD" w:rsidP="00B561C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D" w:eastAsia="en-ID"/>
              </w:rPr>
              <w:t>Jumlah</w:t>
            </w:r>
            <w:proofErr w:type="spellEnd"/>
            <w:r w:rsidRPr="00B561C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B561C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D" w:eastAsia="en-ID"/>
              </w:rPr>
              <w:t>Kendaraan</w:t>
            </w:r>
            <w:proofErr w:type="spellEnd"/>
          </w:p>
        </w:tc>
        <w:tc>
          <w:tcPr>
            <w:tcW w:w="727" w:type="pct"/>
            <w:shd w:val="clear" w:color="auto" w:fill="auto"/>
            <w:noWrap/>
            <w:hideMark/>
          </w:tcPr>
          <w:p w14:paraId="165D0520" w14:textId="77777777" w:rsidR="006C1552" w:rsidRDefault="00B561CD" w:rsidP="00B561C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D" w:eastAsia="en-ID"/>
              </w:rPr>
              <w:t>Kecepatan</w:t>
            </w:r>
            <w:proofErr w:type="spellEnd"/>
            <w:r w:rsidRPr="00B561C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D" w:eastAsia="en-ID"/>
              </w:rPr>
              <w:t xml:space="preserve"> </w:t>
            </w:r>
          </w:p>
          <w:p w14:paraId="744AA228" w14:textId="261F35BB" w:rsidR="00B561CD" w:rsidRPr="00B561CD" w:rsidRDefault="00B561CD" w:rsidP="00B561C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D" w:eastAsia="en-ID"/>
              </w:rPr>
              <w:t>Rata-rata</w:t>
            </w:r>
          </w:p>
        </w:tc>
      </w:tr>
      <w:tr w:rsidR="006C1552" w:rsidRPr="00B561CD" w14:paraId="26F1B20A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06E58DD8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Batang</w:t>
            </w:r>
            <w:proofErr w:type="spellEnd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Onang</w:t>
            </w:r>
            <w:proofErr w:type="spellEnd"/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2F7F488C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Sedang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410EFBB9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Hujan</w:t>
            </w:r>
            <w:proofErr w:type="spellEnd"/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76DBD261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Pagi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6A22BBD6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411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518CF076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46</w:t>
            </w:r>
          </w:p>
        </w:tc>
      </w:tr>
      <w:tr w:rsidR="006C1552" w:rsidRPr="00B561CD" w14:paraId="62D11118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2147F4F0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Batang</w:t>
            </w:r>
            <w:proofErr w:type="spellEnd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Onang</w:t>
            </w:r>
            <w:proofErr w:type="spellEnd"/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608C63B7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Baik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04DA5D18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Berawan</w:t>
            </w:r>
            <w:proofErr w:type="spellEnd"/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48320DA0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Pagi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43419DE6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251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4753542D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42</w:t>
            </w:r>
          </w:p>
        </w:tc>
      </w:tr>
      <w:tr w:rsidR="006C1552" w:rsidRPr="00B561CD" w14:paraId="5FBA54B9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0989C241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Batang</w:t>
            </w:r>
            <w:proofErr w:type="spellEnd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Onang</w:t>
            </w:r>
            <w:proofErr w:type="spellEnd"/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04EDE6BF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Sedang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35B9EA87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Berawan</w:t>
            </w:r>
            <w:proofErr w:type="spellEnd"/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38671F46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Siang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67279F49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272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7616B212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46</w:t>
            </w:r>
          </w:p>
        </w:tc>
      </w:tr>
      <w:tr w:rsidR="006C1552" w:rsidRPr="00B561CD" w14:paraId="244B2439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0A512489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Batang</w:t>
            </w:r>
            <w:proofErr w:type="spellEnd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Onang</w:t>
            </w:r>
            <w:proofErr w:type="spellEnd"/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65F361C0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Sedang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44F9F59D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Berawan</w:t>
            </w:r>
            <w:proofErr w:type="spellEnd"/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44507355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Pagi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5D6561EA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312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156A2647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64</w:t>
            </w:r>
          </w:p>
        </w:tc>
      </w:tr>
      <w:tr w:rsidR="006C1552" w:rsidRPr="00B561CD" w14:paraId="232C39CB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71B95B8C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Batang</w:t>
            </w:r>
            <w:proofErr w:type="spellEnd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Onang</w:t>
            </w:r>
            <w:proofErr w:type="spellEnd"/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6EF9F694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Baik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06757B30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Hujan</w:t>
            </w:r>
            <w:proofErr w:type="spellEnd"/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640397CF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Pagi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78E3C2F4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207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54BAF3EA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60</w:t>
            </w:r>
          </w:p>
        </w:tc>
      </w:tr>
      <w:tr w:rsidR="006C1552" w:rsidRPr="00B561CD" w14:paraId="2890AC6D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72B1D5CB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Dolok</w:t>
            </w:r>
            <w:proofErr w:type="spellEnd"/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2B63BDAA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Buruk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2C6FF268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Berawan</w:t>
            </w:r>
            <w:proofErr w:type="spellEnd"/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5DB35CD7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Malam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44FD94DF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343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4F451703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43</w:t>
            </w:r>
          </w:p>
        </w:tc>
      </w:tr>
      <w:tr w:rsidR="006C1552" w:rsidRPr="00B561CD" w14:paraId="6C935734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51339F5F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Dolok</w:t>
            </w:r>
            <w:proofErr w:type="spellEnd"/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4475EE2E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Sedang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7B3F3F69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Cerah</w:t>
            </w:r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4470A424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Pagi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3055E2CE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193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69EAB7A0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58</w:t>
            </w:r>
          </w:p>
        </w:tc>
      </w:tr>
      <w:tr w:rsidR="006C1552" w:rsidRPr="00B561CD" w14:paraId="0C8D55DC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6B855D2D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Dolok</w:t>
            </w:r>
            <w:proofErr w:type="spellEnd"/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765467C7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Sedang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1F1E34CE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Hujan</w:t>
            </w:r>
            <w:proofErr w:type="spellEnd"/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64DC91E2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Malam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7CD57D24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223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252EB974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66</w:t>
            </w:r>
          </w:p>
        </w:tc>
      </w:tr>
      <w:tr w:rsidR="006C1552" w:rsidRPr="00B561CD" w14:paraId="13BD60D6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25238DAC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Dolok</w:t>
            </w:r>
            <w:proofErr w:type="spellEnd"/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5FFED487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Baik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4E2C1F1A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Cerah</w:t>
            </w:r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0DB1FD0B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Pagi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00454540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499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7C7E48D7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73</w:t>
            </w:r>
          </w:p>
        </w:tc>
      </w:tr>
      <w:tr w:rsidR="006C1552" w:rsidRPr="00B561CD" w14:paraId="14AF4D02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6338B5DA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Dolok</w:t>
            </w:r>
            <w:proofErr w:type="spellEnd"/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11A54A4F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Buruk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0D207193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Berawan</w:t>
            </w:r>
            <w:proofErr w:type="spellEnd"/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30B1C2B6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Siang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2E877D56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444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1EE00F15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40</w:t>
            </w:r>
          </w:p>
        </w:tc>
      </w:tr>
      <w:tr w:rsidR="006C1552" w:rsidRPr="00B561CD" w14:paraId="0A0F9B71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2429F7EE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Dolok</w:t>
            </w:r>
            <w:proofErr w:type="spellEnd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Sigompulon</w:t>
            </w:r>
            <w:proofErr w:type="spellEnd"/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791933C2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Baik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56E3928F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Berawan</w:t>
            </w:r>
            <w:proofErr w:type="spellEnd"/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737A662A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Pagi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39AE60E1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162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71C768E2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55</w:t>
            </w:r>
          </w:p>
        </w:tc>
      </w:tr>
      <w:tr w:rsidR="006C1552" w:rsidRPr="00B561CD" w14:paraId="0A662C5C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13CB02EA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Dolok</w:t>
            </w:r>
            <w:proofErr w:type="spellEnd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Sigompulon</w:t>
            </w:r>
            <w:proofErr w:type="spellEnd"/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6E3B7BB5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Sedang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7B05D180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Cerah</w:t>
            </w:r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29431A5B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Pagi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0E56DC78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194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35549F0B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67</w:t>
            </w:r>
          </w:p>
        </w:tc>
      </w:tr>
      <w:tr w:rsidR="006C1552" w:rsidRPr="00B561CD" w14:paraId="7D950E07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0CC08437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Dolok</w:t>
            </w:r>
            <w:proofErr w:type="spellEnd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Sigompulon</w:t>
            </w:r>
            <w:proofErr w:type="spellEnd"/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509CEDB3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Buruk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2F57BCF4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Hujan</w:t>
            </w:r>
            <w:proofErr w:type="spellEnd"/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53F896B6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Siang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02BA9532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334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4AFA40CE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66</w:t>
            </w:r>
          </w:p>
        </w:tc>
      </w:tr>
      <w:tr w:rsidR="006C1552" w:rsidRPr="00B561CD" w14:paraId="66886EE9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5A4828AA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Dolok</w:t>
            </w:r>
            <w:proofErr w:type="spellEnd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Sigompulon</w:t>
            </w:r>
            <w:proofErr w:type="spellEnd"/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1D4CE0FE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Sedang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296044F2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Berawan</w:t>
            </w:r>
            <w:proofErr w:type="spellEnd"/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6D41B521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Pagi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0CCE9C31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284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6D4AB82C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62</w:t>
            </w:r>
          </w:p>
        </w:tc>
      </w:tr>
      <w:tr w:rsidR="006C1552" w:rsidRPr="00B561CD" w14:paraId="1FE215D5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1B13D576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Dolok</w:t>
            </w:r>
            <w:proofErr w:type="spellEnd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Sigompulon</w:t>
            </w:r>
            <w:proofErr w:type="spellEnd"/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62F0CA29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Sedang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4A886CDF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Hujan</w:t>
            </w:r>
            <w:proofErr w:type="spellEnd"/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6EC58904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Pagi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2B264EC6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171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77A8C031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41</w:t>
            </w:r>
          </w:p>
        </w:tc>
      </w:tr>
      <w:tr w:rsidR="006C1552" w:rsidRPr="00B561CD" w14:paraId="5BCA3DE5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3F6C53F0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Halongonan</w:t>
            </w:r>
            <w:proofErr w:type="spellEnd"/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39DCE392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Baik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6A133985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Cerah</w:t>
            </w:r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7E928937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Siang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56A70461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121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605FF1C0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48</w:t>
            </w:r>
          </w:p>
        </w:tc>
      </w:tr>
      <w:tr w:rsidR="006C1552" w:rsidRPr="00B561CD" w14:paraId="7AED7807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78B570A6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Halongonan</w:t>
            </w:r>
            <w:proofErr w:type="spellEnd"/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63AF972C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Baik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62477163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Berawan</w:t>
            </w:r>
            <w:proofErr w:type="spellEnd"/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69D5CD36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Malam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4A2E802F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125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74F876AB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64</w:t>
            </w:r>
          </w:p>
        </w:tc>
      </w:tr>
      <w:tr w:rsidR="006C1552" w:rsidRPr="00B561CD" w14:paraId="44C19AFC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032292C4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lastRenderedPageBreak/>
              <w:t>Halongonan</w:t>
            </w:r>
            <w:proofErr w:type="spellEnd"/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6065242C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Buruk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232983F4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Berawan</w:t>
            </w:r>
            <w:proofErr w:type="spellEnd"/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0AB7FB90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Pagi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4F3A8792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207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136FD817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46</w:t>
            </w:r>
          </w:p>
        </w:tc>
      </w:tr>
      <w:tr w:rsidR="006C1552" w:rsidRPr="00B561CD" w14:paraId="20B32FCE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52638AF7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Halongonan</w:t>
            </w:r>
            <w:proofErr w:type="spellEnd"/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4FD70244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Buruk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067ED10F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Hujan</w:t>
            </w:r>
            <w:proofErr w:type="spellEnd"/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4A26E492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Malam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511B90C0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273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298CFC2E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51</w:t>
            </w:r>
          </w:p>
        </w:tc>
      </w:tr>
      <w:tr w:rsidR="006C1552" w:rsidRPr="00B561CD" w14:paraId="105034D1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153DA311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Halongonan</w:t>
            </w:r>
            <w:proofErr w:type="spellEnd"/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78A5839C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Baik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00B6FFF8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Cerah</w:t>
            </w:r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07869029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Siang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505517D0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190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6B7F5E44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67</w:t>
            </w:r>
          </w:p>
        </w:tc>
      </w:tr>
      <w:tr w:rsidR="006C1552" w:rsidRPr="00B561CD" w14:paraId="3BBE3D2A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7006EECB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Halongonan</w:t>
            </w:r>
            <w:proofErr w:type="spellEnd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Timur</w:t>
            </w:r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5503DCC7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Baik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1039A207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Cerah</w:t>
            </w:r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0E0990F5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Siang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200AB324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387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55871F07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64</w:t>
            </w:r>
          </w:p>
        </w:tc>
      </w:tr>
      <w:tr w:rsidR="006C1552" w:rsidRPr="00B561CD" w14:paraId="3A792438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0C3D4423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Halongonan</w:t>
            </w:r>
            <w:proofErr w:type="spellEnd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Timur</w:t>
            </w:r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256B97F5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Baik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2BB1500C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Hujan</w:t>
            </w:r>
            <w:proofErr w:type="spellEnd"/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4C589F1F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Pagi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7EDD3C07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206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0854DB99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66</w:t>
            </w:r>
          </w:p>
        </w:tc>
      </w:tr>
      <w:tr w:rsidR="006C1552" w:rsidRPr="00B561CD" w14:paraId="14D24F8D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546F558E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Halongonan</w:t>
            </w:r>
            <w:proofErr w:type="spellEnd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Timur</w:t>
            </w:r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4E3200ED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Baik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6F5A63DA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Cerah</w:t>
            </w:r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79B5A7A4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Pagi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48ED2BC0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360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4DB43140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54</w:t>
            </w:r>
          </w:p>
        </w:tc>
      </w:tr>
      <w:tr w:rsidR="006C1552" w:rsidRPr="00B561CD" w14:paraId="7C1CC186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63428BE4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Halongonan</w:t>
            </w:r>
            <w:proofErr w:type="spellEnd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Timur</w:t>
            </w:r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0AFDA876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Sedang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4034694B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Hujan</w:t>
            </w:r>
            <w:proofErr w:type="spellEnd"/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35B84574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Siang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794D397F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120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22A3AC7B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40</w:t>
            </w:r>
          </w:p>
        </w:tc>
      </w:tr>
      <w:tr w:rsidR="006C1552" w:rsidRPr="00B561CD" w14:paraId="5B78D270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76391F86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Halongonan</w:t>
            </w:r>
            <w:proofErr w:type="spellEnd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Timur</w:t>
            </w:r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087B3C9D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Baik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7AD0F9EB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Hujan</w:t>
            </w:r>
            <w:proofErr w:type="spellEnd"/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3E10B6FD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Pagi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2248E340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179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6142D1D5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70</w:t>
            </w:r>
          </w:p>
        </w:tc>
      </w:tr>
      <w:tr w:rsidR="006C1552" w:rsidRPr="00B561CD" w14:paraId="3070F2D3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452DE868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Hulu </w:t>
            </w: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Sihapas</w:t>
            </w:r>
            <w:proofErr w:type="spellEnd"/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0D39AFD5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Baik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791B2DE1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Berawan</w:t>
            </w:r>
            <w:proofErr w:type="spellEnd"/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22BC1716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Pagi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24CE74B2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299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1F5F9201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52</w:t>
            </w:r>
          </w:p>
        </w:tc>
      </w:tr>
      <w:tr w:rsidR="006C1552" w:rsidRPr="00B561CD" w14:paraId="2EE22709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782066E9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Hulu </w:t>
            </w: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Sihapas</w:t>
            </w:r>
            <w:proofErr w:type="spellEnd"/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0E18E5D2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Baik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6C354F6D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Cerah</w:t>
            </w:r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5434F3E5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Siang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0E7D763B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149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7E2D6755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48</w:t>
            </w:r>
          </w:p>
        </w:tc>
      </w:tr>
      <w:tr w:rsidR="006C1552" w:rsidRPr="00B561CD" w14:paraId="44953D5C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35004130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Hulu </w:t>
            </w: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Sihapas</w:t>
            </w:r>
            <w:proofErr w:type="spellEnd"/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65D19BC3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Baik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35517310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Berawan</w:t>
            </w:r>
            <w:proofErr w:type="spellEnd"/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10B803E2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Malam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7E79AB1F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452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1CA6C30B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55</w:t>
            </w:r>
          </w:p>
        </w:tc>
      </w:tr>
      <w:tr w:rsidR="006C1552" w:rsidRPr="00B561CD" w14:paraId="102AAD1C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2C5FCD63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Hulu </w:t>
            </w: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Sihapas</w:t>
            </w:r>
            <w:proofErr w:type="spellEnd"/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72571612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Baik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11F698D8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Hujan</w:t>
            </w:r>
            <w:proofErr w:type="spellEnd"/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3C5243F3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Pagi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3B05A4EF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241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62952EA0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41</w:t>
            </w:r>
          </w:p>
        </w:tc>
      </w:tr>
      <w:tr w:rsidR="006C1552" w:rsidRPr="00B561CD" w14:paraId="5C3B6479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503FBDBF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Hulu </w:t>
            </w: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Sihapas</w:t>
            </w:r>
            <w:proofErr w:type="spellEnd"/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385F3987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Buruk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382ED486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Cerah</w:t>
            </w:r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779BE268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Siang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3249A5CB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436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4E6A39E2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55</w:t>
            </w:r>
          </w:p>
        </w:tc>
      </w:tr>
      <w:tr w:rsidR="006C1552" w:rsidRPr="00B561CD" w14:paraId="344F7812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6D8A59D6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Padang </w:t>
            </w: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Bolak</w:t>
            </w:r>
            <w:proofErr w:type="spellEnd"/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6FA54573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Buruk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32663D65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Hujan</w:t>
            </w:r>
            <w:proofErr w:type="spellEnd"/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174E25D5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Pagi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2C0E2390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245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35771438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59</w:t>
            </w:r>
          </w:p>
        </w:tc>
      </w:tr>
      <w:tr w:rsidR="006C1552" w:rsidRPr="00B561CD" w14:paraId="6BAD96CC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67BE0834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Padang </w:t>
            </w: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Bolak</w:t>
            </w:r>
            <w:proofErr w:type="spellEnd"/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004D9F8A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Buruk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3CEE3325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Cerah</w:t>
            </w:r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192CED42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Siang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6B96C488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187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11FE8128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79</w:t>
            </w:r>
          </w:p>
        </w:tc>
      </w:tr>
      <w:tr w:rsidR="006C1552" w:rsidRPr="00B561CD" w14:paraId="271D03A1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7D7F03F2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Padang </w:t>
            </w: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Bolak</w:t>
            </w:r>
            <w:proofErr w:type="spellEnd"/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0CC7543A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Baik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55F6EB8B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Berawan</w:t>
            </w:r>
            <w:proofErr w:type="spellEnd"/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7CB70F5B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Malam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15D50A6D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456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28FDAE86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61</w:t>
            </w:r>
          </w:p>
        </w:tc>
      </w:tr>
      <w:tr w:rsidR="006C1552" w:rsidRPr="00B561CD" w14:paraId="6537AE12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1F20ECC4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Padang </w:t>
            </w: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Bolak</w:t>
            </w:r>
            <w:proofErr w:type="spellEnd"/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4D27D44C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Buruk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0C085130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Berawan</w:t>
            </w:r>
            <w:proofErr w:type="spellEnd"/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361F4F4B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Siang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6A31B434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372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0FDB256E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62</w:t>
            </w:r>
          </w:p>
        </w:tc>
      </w:tr>
      <w:tr w:rsidR="006C1552" w:rsidRPr="00B561CD" w14:paraId="5727D699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241DE2D3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Padang </w:t>
            </w: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Bolak</w:t>
            </w:r>
            <w:proofErr w:type="spellEnd"/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29937CEA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Sedang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1A2BE2B2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Hujan</w:t>
            </w:r>
            <w:proofErr w:type="spellEnd"/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20A4774B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Pagi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60814DAA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370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5B8D4F4B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74</w:t>
            </w:r>
          </w:p>
        </w:tc>
      </w:tr>
      <w:tr w:rsidR="006C1552" w:rsidRPr="00B561CD" w14:paraId="4FCD3950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2E608A11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Padang </w:t>
            </w: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Bolak</w:t>
            </w:r>
            <w:proofErr w:type="spellEnd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Julu</w:t>
            </w:r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489D89E3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Buruk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5EBFAFE4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Cerah</w:t>
            </w:r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7ACBA347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Siang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7143D8BF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252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52DEFE43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78</w:t>
            </w:r>
          </w:p>
        </w:tc>
      </w:tr>
      <w:tr w:rsidR="006C1552" w:rsidRPr="00B561CD" w14:paraId="652747A5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0F1C9E43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Padang </w:t>
            </w: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Bolak</w:t>
            </w:r>
            <w:proofErr w:type="spellEnd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Julu</w:t>
            </w:r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57F02EE7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Baik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34444775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Cerah</w:t>
            </w:r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3A7630CA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Siang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633A94B1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215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596725F0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59</w:t>
            </w:r>
          </w:p>
        </w:tc>
      </w:tr>
      <w:tr w:rsidR="006C1552" w:rsidRPr="00B561CD" w14:paraId="66ECBA6A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2EF46E84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Padang </w:t>
            </w: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Bolak</w:t>
            </w:r>
            <w:proofErr w:type="spellEnd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Julu</w:t>
            </w:r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7240952B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Sedang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32A77CF2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Hujan</w:t>
            </w:r>
            <w:proofErr w:type="spellEnd"/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5E712029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Siang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34EBB357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175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514BE067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58</w:t>
            </w:r>
          </w:p>
        </w:tc>
      </w:tr>
      <w:tr w:rsidR="006C1552" w:rsidRPr="00B561CD" w14:paraId="2B9B1D37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22B85D09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Padang </w:t>
            </w: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Bolak</w:t>
            </w:r>
            <w:proofErr w:type="spellEnd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Julu</w:t>
            </w:r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15D5E4A9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Baik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49B1D853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Berawan</w:t>
            </w:r>
            <w:proofErr w:type="spellEnd"/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46C4B315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Malam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0316F8AF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344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234F1310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61</w:t>
            </w:r>
          </w:p>
        </w:tc>
      </w:tr>
      <w:tr w:rsidR="006C1552" w:rsidRPr="00B561CD" w14:paraId="19D13428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78BC8DA2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Padang </w:t>
            </w: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Bolak</w:t>
            </w:r>
            <w:proofErr w:type="spellEnd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Julu</w:t>
            </w:r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74928B11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Baik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34EDF7E6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Cerah</w:t>
            </w:r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284BFB9D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Siang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06006D56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347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596F31AA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76</w:t>
            </w:r>
          </w:p>
        </w:tc>
      </w:tr>
      <w:tr w:rsidR="006C1552" w:rsidRPr="00B561CD" w14:paraId="55A25DE3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09CA9D81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Padang </w:t>
            </w: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Bolak</w:t>
            </w:r>
            <w:proofErr w:type="spellEnd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Tenggara</w:t>
            </w:r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3D090F77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Baik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1FA32B83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Cerah</w:t>
            </w:r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51C90DEA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Malam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2927B53B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356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73606F7F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47</w:t>
            </w:r>
          </w:p>
        </w:tc>
      </w:tr>
      <w:tr w:rsidR="006C1552" w:rsidRPr="00B561CD" w14:paraId="0B6D4C08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50F8A5F4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Padang </w:t>
            </w: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Bolak</w:t>
            </w:r>
            <w:proofErr w:type="spellEnd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Tenggara</w:t>
            </w:r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6E036F55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Baik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14D30D16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Cerah</w:t>
            </w:r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7FA9CC8C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Pagi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3019029C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386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4A85D5F1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74</w:t>
            </w:r>
          </w:p>
        </w:tc>
      </w:tr>
      <w:tr w:rsidR="006C1552" w:rsidRPr="00B561CD" w14:paraId="5D14D54C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7B0A7B56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Padang </w:t>
            </w: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Bolak</w:t>
            </w:r>
            <w:proofErr w:type="spellEnd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Tenggara</w:t>
            </w:r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5C2A876E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Sedang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669A6418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Berawan</w:t>
            </w:r>
            <w:proofErr w:type="spellEnd"/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4BFEE474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Pagi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0C8F1A06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100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68E61086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70</w:t>
            </w:r>
          </w:p>
        </w:tc>
      </w:tr>
      <w:tr w:rsidR="006C1552" w:rsidRPr="00B561CD" w14:paraId="0D5CB065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03479EAD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Padang </w:t>
            </w: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Bolak</w:t>
            </w:r>
            <w:proofErr w:type="spellEnd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Tenggara</w:t>
            </w:r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6D9F130F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Baik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0AAB19D8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Hujan</w:t>
            </w:r>
            <w:proofErr w:type="spellEnd"/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610B3388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Pagi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05C4CDDD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215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6A1A4883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60</w:t>
            </w:r>
          </w:p>
        </w:tc>
      </w:tr>
      <w:tr w:rsidR="006C1552" w:rsidRPr="00B561CD" w14:paraId="17906321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37E7CE43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Padang </w:t>
            </w: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Bolak</w:t>
            </w:r>
            <w:proofErr w:type="spellEnd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Tenggara</w:t>
            </w:r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52E0A353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Buruk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0EE68FD5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Hujan</w:t>
            </w:r>
            <w:proofErr w:type="spellEnd"/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3E288857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Siang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340340A8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415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7BD438B5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67</w:t>
            </w:r>
          </w:p>
        </w:tc>
      </w:tr>
      <w:tr w:rsidR="006C1552" w:rsidRPr="00B561CD" w14:paraId="0D5D970A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1937A7B5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Portibi</w:t>
            </w:r>
            <w:proofErr w:type="spellEnd"/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07297F82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Baik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5E0D4CE8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Cerah</w:t>
            </w:r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3F4C4057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Pagi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6B4D1E32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208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088C6724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59</w:t>
            </w:r>
          </w:p>
        </w:tc>
      </w:tr>
      <w:tr w:rsidR="006C1552" w:rsidRPr="00B561CD" w14:paraId="0F2629CE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5A780EA2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Portibi</w:t>
            </w:r>
            <w:proofErr w:type="spellEnd"/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4AD638F0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Sedang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17533218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Hujan</w:t>
            </w:r>
            <w:proofErr w:type="spellEnd"/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6DB59390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Pagi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69EAFB23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177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76B1696B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44</w:t>
            </w:r>
          </w:p>
        </w:tc>
      </w:tr>
      <w:tr w:rsidR="006C1552" w:rsidRPr="00B561CD" w14:paraId="3478B19A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461E8818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Portibi</w:t>
            </w:r>
            <w:proofErr w:type="spellEnd"/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1C57ECC5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Buruk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7422F231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Hujan</w:t>
            </w:r>
            <w:proofErr w:type="spellEnd"/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7BB23D94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Pagi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7FF159A9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288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6909B52F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77</w:t>
            </w:r>
          </w:p>
        </w:tc>
      </w:tr>
      <w:tr w:rsidR="006C1552" w:rsidRPr="00B561CD" w14:paraId="0F965F9C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15423F82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Portibi</w:t>
            </w:r>
            <w:proofErr w:type="spellEnd"/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298B1A8C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Sedang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588628CD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Berawan</w:t>
            </w:r>
            <w:proofErr w:type="spellEnd"/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2DD8264D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Siang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58422C0B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235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7DA07430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46</w:t>
            </w:r>
          </w:p>
        </w:tc>
      </w:tr>
      <w:tr w:rsidR="006C1552" w:rsidRPr="00B561CD" w14:paraId="1E23F6D6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16DE950D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Portibi</w:t>
            </w:r>
            <w:proofErr w:type="spellEnd"/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7408E218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Baik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13D6B2C6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Cerah</w:t>
            </w:r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2E9519BE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Siang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29095043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470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6558E3B1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79</w:t>
            </w:r>
          </w:p>
        </w:tc>
      </w:tr>
      <w:tr w:rsidR="006C1552" w:rsidRPr="00B561CD" w14:paraId="3F2E89B4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64C13B0B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Simangambat</w:t>
            </w:r>
            <w:proofErr w:type="spellEnd"/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640303E3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Buruk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62B91512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Cerah</w:t>
            </w:r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716A4C2C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Pagi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15F91EC3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234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111DCC2D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62</w:t>
            </w:r>
          </w:p>
        </w:tc>
      </w:tr>
      <w:tr w:rsidR="006C1552" w:rsidRPr="00B561CD" w14:paraId="07EC548E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7765906F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Simangambat</w:t>
            </w:r>
            <w:proofErr w:type="spellEnd"/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0E62EE8F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Sedang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04669DB9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Berawan</w:t>
            </w:r>
            <w:proofErr w:type="spellEnd"/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6FBD7767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Pagi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529AA945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316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125CA9D7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74</w:t>
            </w:r>
          </w:p>
        </w:tc>
      </w:tr>
      <w:tr w:rsidR="006C1552" w:rsidRPr="00B561CD" w14:paraId="1EEF918E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10748EF3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Simangambat</w:t>
            </w:r>
            <w:proofErr w:type="spellEnd"/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629CBF11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Baik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325AD142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Berawan</w:t>
            </w:r>
            <w:proofErr w:type="spellEnd"/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611AA1E6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Siang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55C1D4FD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217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0814BEFC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73</w:t>
            </w:r>
          </w:p>
        </w:tc>
      </w:tr>
      <w:tr w:rsidR="006C1552" w:rsidRPr="00B561CD" w14:paraId="1AF15DD5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67AFBD6A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Simangambat</w:t>
            </w:r>
            <w:proofErr w:type="spellEnd"/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5C027AA0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Sedang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66273446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Hujan</w:t>
            </w:r>
            <w:proofErr w:type="spellEnd"/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090D4DB4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Siang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5E6AB7EC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391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3F1EC827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69</w:t>
            </w:r>
          </w:p>
        </w:tc>
      </w:tr>
      <w:tr w:rsidR="006C1552" w:rsidRPr="00B561CD" w14:paraId="51A58085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38A969CE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Simangambat</w:t>
            </w:r>
            <w:proofErr w:type="spellEnd"/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564CCADE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Baik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5B0F87FB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Hujan</w:t>
            </w:r>
            <w:proofErr w:type="spellEnd"/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7DE08025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Malam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28A11516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148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46B2BA65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73</w:t>
            </w:r>
          </w:p>
        </w:tc>
      </w:tr>
      <w:tr w:rsidR="006C1552" w:rsidRPr="00B561CD" w14:paraId="5B0D85F1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55404143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Ujung Batu</w:t>
            </w:r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1D14841B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Buruk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371CAE57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Hujan</w:t>
            </w:r>
            <w:proofErr w:type="spellEnd"/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625911BA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Pagi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0E09E969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142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2D4C16A5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45</w:t>
            </w:r>
          </w:p>
        </w:tc>
      </w:tr>
      <w:tr w:rsidR="006C1552" w:rsidRPr="00B561CD" w14:paraId="20F5C15F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30D84BC3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Ujung Batu</w:t>
            </w:r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74DF502D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Buruk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3613D478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Cerah</w:t>
            </w:r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31CADED4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Siang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4ED33FAF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484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193F0028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43</w:t>
            </w:r>
          </w:p>
        </w:tc>
      </w:tr>
      <w:tr w:rsidR="006C1552" w:rsidRPr="00B561CD" w14:paraId="4E93DECE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0F080DE4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Ujung Batu</w:t>
            </w:r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43099608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Sedang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61CD7F34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Berawan</w:t>
            </w:r>
            <w:proofErr w:type="spellEnd"/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2395E6FA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Malam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48CACCAD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348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271AEA1B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46</w:t>
            </w:r>
          </w:p>
        </w:tc>
      </w:tr>
      <w:tr w:rsidR="006C1552" w:rsidRPr="00B561CD" w14:paraId="46ED5394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19D76C3D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Ujung Batu</w:t>
            </w:r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78602D1C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Buruk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1CAF79EB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Hujan</w:t>
            </w:r>
            <w:proofErr w:type="spellEnd"/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12E4F1D5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Malam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741E3A76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484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46B5C903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72</w:t>
            </w:r>
          </w:p>
        </w:tc>
      </w:tr>
      <w:tr w:rsidR="006C1552" w:rsidRPr="00B561CD" w14:paraId="76A1D4A4" w14:textId="77777777" w:rsidTr="006C1552">
        <w:trPr>
          <w:trHeight w:val="57"/>
        </w:trPr>
        <w:tc>
          <w:tcPr>
            <w:tcW w:w="1110" w:type="pct"/>
            <w:shd w:val="clear" w:color="auto" w:fill="auto"/>
            <w:noWrap/>
            <w:vAlign w:val="bottom"/>
            <w:hideMark/>
          </w:tcPr>
          <w:p w14:paraId="19AC264A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Ujung Batu</w:t>
            </w:r>
          </w:p>
        </w:tc>
        <w:tc>
          <w:tcPr>
            <w:tcW w:w="732" w:type="pct"/>
            <w:shd w:val="clear" w:color="auto" w:fill="auto"/>
            <w:noWrap/>
            <w:vAlign w:val="bottom"/>
            <w:hideMark/>
          </w:tcPr>
          <w:p w14:paraId="7C45B055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Sedang</w:t>
            </w:r>
          </w:p>
        </w:tc>
        <w:tc>
          <w:tcPr>
            <w:tcW w:w="488" w:type="pct"/>
            <w:shd w:val="clear" w:color="auto" w:fill="auto"/>
            <w:noWrap/>
            <w:vAlign w:val="bottom"/>
            <w:hideMark/>
          </w:tcPr>
          <w:p w14:paraId="188AA9B6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Berawan</w:t>
            </w:r>
            <w:proofErr w:type="spellEnd"/>
          </w:p>
        </w:tc>
        <w:tc>
          <w:tcPr>
            <w:tcW w:w="965" w:type="pct"/>
            <w:shd w:val="clear" w:color="auto" w:fill="auto"/>
            <w:noWrap/>
            <w:vAlign w:val="bottom"/>
            <w:hideMark/>
          </w:tcPr>
          <w:p w14:paraId="1A9D7646" w14:textId="77777777" w:rsidR="00B561CD" w:rsidRPr="00B561CD" w:rsidRDefault="00B561CD" w:rsidP="00B561CD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Siang</w:t>
            </w:r>
          </w:p>
        </w:tc>
        <w:tc>
          <w:tcPr>
            <w:tcW w:w="977" w:type="pct"/>
            <w:shd w:val="clear" w:color="auto" w:fill="auto"/>
            <w:noWrap/>
            <w:vAlign w:val="bottom"/>
            <w:hideMark/>
          </w:tcPr>
          <w:p w14:paraId="25CF1607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321</w:t>
            </w:r>
          </w:p>
        </w:tc>
        <w:tc>
          <w:tcPr>
            <w:tcW w:w="727" w:type="pct"/>
            <w:shd w:val="clear" w:color="auto" w:fill="auto"/>
            <w:noWrap/>
            <w:vAlign w:val="bottom"/>
            <w:hideMark/>
          </w:tcPr>
          <w:p w14:paraId="148CBFAC" w14:textId="77777777" w:rsidR="00B561CD" w:rsidRPr="00B561CD" w:rsidRDefault="00B561CD" w:rsidP="00B561CD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B561C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41</w:t>
            </w:r>
          </w:p>
        </w:tc>
      </w:tr>
    </w:tbl>
    <w:p w14:paraId="5921BB8C" w14:textId="77777777" w:rsidR="00B561CD" w:rsidRDefault="00B561CD" w:rsidP="007C47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65ECDF3F" w14:textId="544C7873" w:rsidR="00B561CD" w:rsidRDefault="00D67883" w:rsidP="00D6788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Dimana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model proses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tahapan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dijelaskan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klusterisasi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</w:p>
    <w:p w14:paraId="1AF75F5F" w14:textId="6D1B5DB7" w:rsidR="00D67883" w:rsidRDefault="00D67883" w:rsidP="00D67883">
      <w:pPr>
        <w:pStyle w:val="Caption"/>
        <w:rPr>
          <w:rFonts w:cs="Times New Roman"/>
          <w:szCs w:val="24"/>
          <w:lang w:val="en-ID"/>
        </w:rPr>
      </w:pPr>
      <w:r>
        <w:t xml:space="preserve">Tabel 4. </w:t>
      </w:r>
      <w:r>
        <w:fldChar w:fldCharType="begin"/>
      </w:r>
      <w:r>
        <w:instrText xml:space="preserve"> SEQ Tabel_4. \* ARABIC </w:instrText>
      </w:r>
      <w:r>
        <w:fldChar w:fldCharType="separate"/>
      </w:r>
      <w:r w:rsidR="00C63561">
        <w:rPr>
          <w:noProof/>
        </w:rPr>
        <w:t>13</w:t>
      </w:r>
      <w:r>
        <w:fldChar w:fldCharType="end"/>
      </w:r>
      <w:r>
        <w:t xml:space="preserve"> Hasil Klusterisasi</w:t>
      </w:r>
      <w:r w:rsidR="00241E4A">
        <w:t xml:space="preserve"> Tingkat Kerawanan Kecelakaan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64"/>
        <w:gridCol w:w="1395"/>
        <w:gridCol w:w="1395"/>
        <w:gridCol w:w="2407"/>
      </w:tblGrid>
      <w:tr w:rsidR="00D67883" w:rsidRPr="00D67883" w14:paraId="5F929DBF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hideMark/>
          </w:tcPr>
          <w:p w14:paraId="51C870C5" w14:textId="77777777" w:rsidR="00D67883" w:rsidRPr="00D67883" w:rsidRDefault="00D67883" w:rsidP="00D6788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D" w:eastAsia="en-ID"/>
              </w:rPr>
              <w:lastRenderedPageBreak/>
              <w:t>Kecamatan</w:t>
            </w:r>
            <w:proofErr w:type="spellEnd"/>
          </w:p>
        </w:tc>
        <w:tc>
          <w:tcPr>
            <w:tcW w:w="844" w:type="pct"/>
            <w:shd w:val="clear" w:color="auto" w:fill="auto"/>
            <w:noWrap/>
            <w:hideMark/>
          </w:tcPr>
          <w:p w14:paraId="119B04FE" w14:textId="77777777" w:rsidR="00D67883" w:rsidRPr="00D67883" w:rsidRDefault="00D67883" w:rsidP="00D6788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D" w:eastAsia="en-ID"/>
              </w:rPr>
              <w:t>Tahun</w:t>
            </w:r>
            <w:proofErr w:type="spellEnd"/>
          </w:p>
        </w:tc>
        <w:tc>
          <w:tcPr>
            <w:tcW w:w="844" w:type="pct"/>
            <w:shd w:val="clear" w:color="auto" w:fill="auto"/>
            <w:noWrap/>
            <w:hideMark/>
          </w:tcPr>
          <w:p w14:paraId="139D7010" w14:textId="77777777" w:rsidR="00D67883" w:rsidRPr="00D67883" w:rsidRDefault="00D67883" w:rsidP="00D6788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D" w:eastAsia="en-ID"/>
              </w:rPr>
              <w:t>Cluster</w:t>
            </w:r>
          </w:p>
        </w:tc>
        <w:tc>
          <w:tcPr>
            <w:tcW w:w="1457" w:type="pct"/>
            <w:shd w:val="clear" w:color="auto" w:fill="auto"/>
            <w:noWrap/>
            <w:hideMark/>
          </w:tcPr>
          <w:p w14:paraId="19E0C92E" w14:textId="77777777" w:rsidR="00D67883" w:rsidRPr="00D67883" w:rsidRDefault="00D67883" w:rsidP="00D6788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D" w:eastAsia="en-ID"/>
              </w:rPr>
              <w:t xml:space="preserve">Tingkat </w:t>
            </w:r>
            <w:proofErr w:type="spellStart"/>
            <w:r w:rsidRPr="00D67883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ID" w:eastAsia="en-ID"/>
              </w:rPr>
              <w:t>Kerawanan</w:t>
            </w:r>
            <w:proofErr w:type="spellEnd"/>
          </w:p>
        </w:tc>
      </w:tr>
      <w:tr w:rsidR="00D67883" w:rsidRPr="00D67883" w14:paraId="037B9FF6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16BA9B24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Batang</w:t>
            </w:r>
            <w:proofErr w:type="spellEnd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Onang</w:t>
            </w:r>
            <w:proofErr w:type="spellEnd"/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0FDE81B5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2019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6A77E54B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14A47079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Sangat Rawan</w:t>
            </w:r>
          </w:p>
        </w:tc>
      </w:tr>
      <w:tr w:rsidR="00D67883" w:rsidRPr="00D67883" w14:paraId="70F56791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38B45737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Batang</w:t>
            </w:r>
            <w:proofErr w:type="spellEnd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Onang</w:t>
            </w:r>
            <w:proofErr w:type="spellEnd"/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7982B151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2020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2E62D072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0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1FE36063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Aman</w:t>
            </w:r>
          </w:p>
        </w:tc>
      </w:tr>
      <w:tr w:rsidR="00D67883" w:rsidRPr="00D67883" w14:paraId="62E1C514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119308F5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Batang</w:t>
            </w:r>
            <w:proofErr w:type="spellEnd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Onang</w:t>
            </w:r>
            <w:proofErr w:type="spellEnd"/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50CB6C67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2021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2FC846B0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314C9AF7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Sangat Rawan</w:t>
            </w:r>
          </w:p>
        </w:tc>
      </w:tr>
      <w:tr w:rsidR="00D67883" w:rsidRPr="00D67883" w14:paraId="44B82F7F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0A5277D2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Batang</w:t>
            </w:r>
            <w:proofErr w:type="spellEnd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Onang</w:t>
            </w:r>
            <w:proofErr w:type="spellEnd"/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18CB67D1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2022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24EF17BE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0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036E978A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Aman</w:t>
            </w:r>
          </w:p>
        </w:tc>
      </w:tr>
      <w:tr w:rsidR="00D67883" w:rsidRPr="00D67883" w14:paraId="5BB88C23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6902F4F9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Batang</w:t>
            </w:r>
            <w:proofErr w:type="spellEnd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Onang</w:t>
            </w:r>
            <w:proofErr w:type="spellEnd"/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317CEC7E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2023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279B297C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0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06934B33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Aman</w:t>
            </w:r>
          </w:p>
        </w:tc>
      </w:tr>
      <w:tr w:rsidR="00D67883" w:rsidRPr="00D67883" w14:paraId="73CC5355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51E505C9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Dolok</w:t>
            </w:r>
            <w:proofErr w:type="spellEnd"/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5A1BDF83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2019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23707F00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2DC4D92D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Berpotensi</w:t>
            </w:r>
            <w:proofErr w:type="spellEnd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Rawan</w:t>
            </w:r>
          </w:p>
        </w:tc>
      </w:tr>
      <w:tr w:rsidR="00D67883" w:rsidRPr="00D67883" w14:paraId="455F9859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00A5E8BB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Dolok</w:t>
            </w:r>
            <w:proofErr w:type="spellEnd"/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77DE035B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2020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4A79D0EE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3E5105FD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Berpotensi</w:t>
            </w:r>
            <w:proofErr w:type="spellEnd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Rawan</w:t>
            </w:r>
          </w:p>
        </w:tc>
      </w:tr>
      <w:tr w:rsidR="00D67883" w:rsidRPr="00D67883" w14:paraId="3A7976EE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7F645536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Dolok</w:t>
            </w:r>
            <w:proofErr w:type="spellEnd"/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4725F260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2021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4E94D797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3F1F9A91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Berpotensi</w:t>
            </w:r>
            <w:proofErr w:type="spellEnd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Rawan</w:t>
            </w:r>
          </w:p>
        </w:tc>
      </w:tr>
      <w:tr w:rsidR="00D67883" w:rsidRPr="00D67883" w14:paraId="036F694F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60D46286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Dolok</w:t>
            </w:r>
            <w:proofErr w:type="spellEnd"/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4ED49542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2022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1976A36F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77689D82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Sangat Rawan</w:t>
            </w:r>
          </w:p>
        </w:tc>
      </w:tr>
      <w:tr w:rsidR="00D67883" w:rsidRPr="00D67883" w14:paraId="5C2DE970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6427B086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Dolok</w:t>
            </w:r>
            <w:proofErr w:type="spellEnd"/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61ABE0B1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2023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3322E391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0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5C8101C6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Aman</w:t>
            </w:r>
          </w:p>
        </w:tc>
      </w:tr>
      <w:tr w:rsidR="00D67883" w:rsidRPr="00D67883" w14:paraId="27542401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686145BA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Dolok</w:t>
            </w:r>
            <w:proofErr w:type="spellEnd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Sigompulon</w:t>
            </w:r>
            <w:proofErr w:type="spellEnd"/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76BCDAD1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2019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3017B3C9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1858F24D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Sangat Rawan</w:t>
            </w:r>
          </w:p>
        </w:tc>
      </w:tr>
      <w:tr w:rsidR="00D67883" w:rsidRPr="00D67883" w14:paraId="6B337F91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61F5FE65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Dolok</w:t>
            </w:r>
            <w:proofErr w:type="spellEnd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Sigompulon</w:t>
            </w:r>
            <w:proofErr w:type="spellEnd"/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352D6633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2020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3E942BB1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555CFBC4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Berpotensi</w:t>
            </w:r>
            <w:proofErr w:type="spellEnd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Rawan</w:t>
            </w:r>
          </w:p>
        </w:tc>
      </w:tr>
      <w:tr w:rsidR="00D67883" w:rsidRPr="00D67883" w14:paraId="69D9038A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31B1D710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Dolok</w:t>
            </w:r>
            <w:proofErr w:type="spellEnd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Sigompulon</w:t>
            </w:r>
            <w:proofErr w:type="spellEnd"/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0E943E2F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2021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2D7BBFDF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7F7C97D0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Sangat Rawan</w:t>
            </w:r>
          </w:p>
        </w:tc>
      </w:tr>
      <w:tr w:rsidR="00D67883" w:rsidRPr="00D67883" w14:paraId="10D822EE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4569C470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Dolok</w:t>
            </w:r>
            <w:proofErr w:type="spellEnd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Sigompulon</w:t>
            </w:r>
            <w:proofErr w:type="spellEnd"/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05A1C778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2022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754A10C8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3572D167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Rawan</w:t>
            </w:r>
          </w:p>
        </w:tc>
      </w:tr>
      <w:tr w:rsidR="00D67883" w:rsidRPr="00D67883" w14:paraId="12846FB8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4EC0B504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Dolok</w:t>
            </w:r>
            <w:proofErr w:type="spellEnd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</w:t>
            </w: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Sigompulon</w:t>
            </w:r>
            <w:proofErr w:type="spellEnd"/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51ED28E7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2023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6AB15EEF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3193E9FD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Berpotensi</w:t>
            </w:r>
            <w:proofErr w:type="spellEnd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Rawan</w:t>
            </w:r>
          </w:p>
        </w:tc>
      </w:tr>
      <w:tr w:rsidR="00D67883" w:rsidRPr="00D67883" w14:paraId="2F2E9D5C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7DBEB364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Halongonan</w:t>
            </w:r>
            <w:proofErr w:type="spellEnd"/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17F50375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2019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33C01590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6B080ED9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Rawan</w:t>
            </w:r>
          </w:p>
        </w:tc>
      </w:tr>
      <w:tr w:rsidR="00D67883" w:rsidRPr="00D67883" w14:paraId="535BC56B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2A579615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Halongonan</w:t>
            </w:r>
            <w:proofErr w:type="spellEnd"/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7D257E4A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2020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55EE6212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35352867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Rawan</w:t>
            </w:r>
          </w:p>
        </w:tc>
      </w:tr>
      <w:tr w:rsidR="00D67883" w:rsidRPr="00D67883" w14:paraId="70EE8960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02B17716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Halongonan</w:t>
            </w:r>
            <w:proofErr w:type="spellEnd"/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6D3238F8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2021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61F00017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4F404D9E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Sangat Rawan</w:t>
            </w:r>
          </w:p>
        </w:tc>
      </w:tr>
      <w:tr w:rsidR="00D67883" w:rsidRPr="00D67883" w14:paraId="74D477D8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0A19260F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Halongonan</w:t>
            </w:r>
            <w:proofErr w:type="spellEnd"/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01D5BC6F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2022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4EEBE611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4AE60180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Berpotensi</w:t>
            </w:r>
            <w:proofErr w:type="spellEnd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Rawan</w:t>
            </w:r>
          </w:p>
        </w:tc>
      </w:tr>
      <w:tr w:rsidR="00D67883" w:rsidRPr="00D67883" w14:paraId="1A309927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16068C56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Halongonan</w:t>
            </w:r>
            <w:proofErr w:type="spellEnd"/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14428441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2023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38FB3B9D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0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192ACE14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Aman</w:t>
            </w:r>
          </w:p>
        </w:tc>
      </w:tr>
      <w:tr w:rsidR="00D67883" w:rsidRPr="00D67883" w14:paraId="4DA078D6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5570365F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Halongonan</w:t>
            </w:r>
            <w:proofErr w:type="spellEnd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Timur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4CE2C61C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2019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4B2B2890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51BFFED8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Rawan</w:t>
            </w:r>
          </w:p>
        </w:tc>
      </w:tr>
      <w:tr w:rsidR="00D67883" w:rsidRPr="00D67883" w14:paraId="18743A64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204897D0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Halongonan</w:t>
            </w:r>
            <w:proofErr w:type="spellEnd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Timur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1BF4D9E3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2020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50C9DA8C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6AD214C8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Rawan</w:t>
            </w:r>
          </w:p>
        </w:tc>
      </w:tr>
      <w:tr w:rsidR="00D67883" w:rsidRPr="00D67883" w14:paraId="37C8B0FE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3DF0BA03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Halongonan</w:t>
            </w:r>
            <w:proofErr w:type="spellEnd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Timur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571CDAF5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2021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60CAF6DE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0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656D93B7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Aman</w:t>
            </w:r>
          </w:p>
        </w:tc>
      </w:tr>
      <w:tr w:rsidR="00D67883" w:rsidRPr="00D67883" w14:paraId="33584C81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293ACE20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Halongonan</w:t>
            </w:r>
            <w:proofErr w:type="spellEnd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Timur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500270E6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2022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5139DDC7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33FE06D1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Berpotensi</w:t>
            </w:r>
            <w:proofErr w:type="spellEnd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Rawan</w:t>
            </w:r>
          </w:p>
        </w:tc>
      </w:tr>
      <w:tr w:rsidR="00D67883" w:rsidRPr="00D67883" w14:paraId="4342FB5B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5D7BBCC4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Halongonan</w:t>
            </w:r>
            <w:proofErr w:type="spellEnd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Timur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6F05851D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2023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6F8957B3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02F67068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Sangat Rawan</w:t>
            </w:r>
          </w:p>
        </w:tc>
      </w:tr>
      <w:tr w:rsidR="00D67883" w:rsidRPr="00D67883" w14:paraId="17DFAC07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7BB1A707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Hulu </w:t>
            </w: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Sihapas</w:t>
            </w:r>
            <w:proofErr w:type="spellEnd"/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6961A7A2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2019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087EF504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0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098A40AC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Aman</w:t>
            </w:r>
          </w:p>
        </w:tc>
      </w:tr>
      <w:tr w:rsidR="00D67883" w:rsidRPr="00D67883" w14:paraId="702D4212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7AD73C17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Hulu </w:t>
            </w: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Sihapas</w:t>
            </w:r>
            <w:proofErr w:type="spellEnd"/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2E293D5C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2020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1BEDFAC7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13BA6123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Berpotensi</w:t>
            </w:r>
            <w:proofErr w:type="spellEnd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Rawan</w:t>
            </w:r>
          </w:p>
        </w:tc>
      </w:tr>
      <w:tr w:rsidR="00D67883" w:rsidRPr="00D67883" w14:paraId="159D6FCE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134C9BE3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Hulu </w:t>
            </w: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Sihapas</w:t>
            </w:r>
            <w:proofErr w:type="spellEnd"/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7D0503F1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2021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51A88420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0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48E1B304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Aman</w:t>
            </w:r>
          </w:p>
        </w:tc>
      </w:tr>
      <w:tr w:rsidR="00D67883" w:rsidRPr="00D67883" w14:paraId="6D96E024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53D6F306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Hulu </w:t>
            </w: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Sihapas</w:t>
            </w:r>
            <w:proofErr w:type="spellEnd"/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78360811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2022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4C664948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0B16325D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Rawan</w:t>
            </w:r>
          </w:p>
        </w:tc>
      </w:tr>
      <w:tr w:rsidR="00D67883" w:rsidRPr="00D67883" w14:paraId="035C51F2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5021B46C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Hulu </w:t>
            </w: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Sihapas</w:t>
            </w:r>
            <w:proofErr w:type="spellEnd"/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38136A14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2023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08D8A0B0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79992639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Rawan</w:t>
            </w:r>
          </w:p>
        </w:tc>
      </w:tr>
      <w:tr w:rsidR="00D67883" w:rsidRPr="00D67883" w14:paraId="3319EC92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07C0607F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Padang </w:t>
            </w: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Bolak</w:t>
            </w:r>
            <w:proofErr w:type="spellEnd"/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7A42A8B9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2019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405CC2FA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0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41B0B4EE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Aman</w:t>
            </w:r>
          </w:p>
        </w:tc>
      </w:tr>
      <w:tr w:rsidR="00D67883" w:rsidRPr="00D67883" w14:paraId="379D53B6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04957C47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Padang </w:t>
            </w: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Bolak</w:t>
            </w:r>
            <w:proofErr w:type="spellEnd"/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75CD5E18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2020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6E996982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0E719CE9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Sangat Rawan</w:t>
            </w:r>
          </w:p>
        </w:tc>
      </w:tr>
      <w:tr w:rsidR="00D67883" w:rsidRPr="00D67883" w14:paraId="289E2A0E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29A14862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Padang </w:t>
            </w: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Bolak</w:t>
            </w:r>
            <w:proofErr w:type="spellEnd"/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2B629438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2021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0B7A69B7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72364FBE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Sangat Rawan</w:t>
            </w:r>
          </w:p>
        </w:tc>
      </w:tr>
      <w:tr w:rsidR="00D67883" w:rsidRPr="00D67883" w14:paraId="3057EE94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56C022A4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Padang </w:t>
            </w: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Bolak</w:t>
            </w:r>
            <w:proofErr w:type="spellEnd"/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23FDD954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2022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081D9690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7225D48C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Sangat Rawan</w:t>
            </w:r>
          </w:p>
        </w:tc>
      </w:tr>
      <w:tr w:rsidR="00D67883" w:rsidRPr="00D67883" w14:paraId="2CD05896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38687703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Padang </w:t>
            </w: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Bolak</w:t>
            </w:r>
            <w:proofErr w:type="spellEnd"/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1AAA805D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2023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1C765DA6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03F36E05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Rawan</w:t>
            </w:r>
          </w:p>
        </w:tc>
      </w:tr>
      <w:tr w:rsidR="00D67883" w:rsidRPr="00D67883" w14:paraId="530795EC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4FE330C2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Padang </w:t>
            </w: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Bolak</w:t>
            </w:r>
            <w:proofErr w:type="spellEnd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Julu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59D25A24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2019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26E5E596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5CA5785E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Sangat Rawan</w:t>
            </w:r>
          </w:p>
        </w:tc>
      </w:tr>
      <w:tr w:rsidR="00D67883" w:rsidRPr="00D67883" w14:paraId="38490A0B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650F6E87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Padang </w:t>
            </w: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Bolak</w:t>
            </w:r>
            <w:proofErr w:type="spellEnd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Julu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1C100B2F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2020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3A89AB8F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0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4E87515C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Aman</w:t>
            </w:r>
          </w:p>
        </w:tc>
      </w:tr>
      <w:tr w:rsidR="00D67883" w:rsidRPr="00D67883" w14:paraId="060E85DD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651316BE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Padang </w:t>
            </w: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Bolak</w:t>
            </w:r>
            <w:proofErr w:type="spellEnd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Julu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285C738E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2021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75F90DB1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6E8F2F17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Rawan</w:t>
            </w:r>
          </w:p>
        </w:tc>
      </w:tr>
      <w:tr w:rsidR="00D67883" w:rsidRPr="00D67883" w14:paraId="64C420DA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7632102D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Padang </w:t>
            </w: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Bolak</w:t>
            </w:r>
            <w:proofErr w:type="spellEnd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Julu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79A38495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2022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73DFA6E3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66123D3C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Rawan</w:t>
            </w:r>
          </w:p>
        </w:tc>
      </w:tr>
      <w:tr w:rsidR="00D67883" w:rsidRPr="00D67883" w14:paraId="31963F4B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532D4747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Padang </w:t>
            </w: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Bolak</w:t>
            </w:r>
            <w:proofErr w:type="spellEnd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Julu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0B1440D8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2023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2A3AB2CB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0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28E9EF83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Aman</w:t>
            </w:r>
          </w:p>
        </w:tc>
      </w:tr>
      <w:tr w:rsidR="00D67883" w:rsidRPr="00D67883" w14:paraId="11288EFA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6C06FDC1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Padang </w:t>
            </w: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Bolak</w:t>
            </w:r>
            <w:proofErr w:type="spellEnd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Tenggara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6341C953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2019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5FBC08EA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0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4BAEEF8B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Aman</w:t>
            </w:r>
          </w:p>
        </w:tc>
      </w:tr>
      <w:tr w:rsidR="00D67883" w:rsidRPr="00D67883" w14:paraId="3BF249E4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5C01BA60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Padang </w:t>
            </w: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Bolak</w:t>
            </w:r>
            <w:proofErr w:type="spellEnd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Tenggara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4957DF7F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2020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32B65903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188185AF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Berpotensi</w:t>
            </w:r>
            <w:proofErr w:type="spellEnd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Rawan</w:t>
            </w:r>
          </w:p>
        </w:tc>
      </w:tr>
      <w:tr w:rsidR="00D67883" w:rsidRPr="00D67883" w14:paraId="6341E885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590975F6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Padang </w:t>
            </w: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Bolak</w:t>
            </w:r>
            <w:proofErr w:type="spellEnd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Tenggara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5AFF38CE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2021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3CC312AE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22B05F3A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Rawan</w:t>
            </w:r>
          </w:p>
        </w:tc>
      </w:tr>
      <w:tr w:rsidR="00D67883" w:rsidRPr="00D67883" w14:paraId="366780E2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728215D9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Padang </w:t>
            </w: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Bolak</w:t>
            </w:r>
            <w:proofErr w:type="spellEnd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Tenggara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038D1661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2022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17C65E33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30187C5B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Rawan</w:t>
            </w:r>
          </w:p>
        </w:tc>
      </w:tr>
      <w:tr w:rsidR="00D67883" w:rsidRPr="00D67883" w14:paraId="4D25ECE5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3BC81F11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Padang </w:t>
            </w: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Bolak</w:t>
            </w:r>
            <w:proofErr w:type="spellEnd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Tenggara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075C952A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2023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0918CCAB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0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1770602A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Aman</w:t>
            </w:r>
          </w:p>
        </w:tc>
      </w:tr>
      <w:tr w:rsidR="00D67883" w:rsidRPr="00D67883" w14:paraId="0050B7E2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42FDEB87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Portibi</w:t>
            </w:r>
            <w:proofErr w:type="spellEnd"/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224167D2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2019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3F605E8B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0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6F17D4EF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Aman</w:t>
            </w:r>
          </w:p>
        </w:tc>
      </w:tr>
      <w:tr w:rsidR="00D67883" w:rsidRPr="00D67883" w14:paraId="3B2D40C7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33AB11AC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Portibi</w:t>
            </w:r>
            <w:proofErr w:type="spellEnd"/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44D1D2A5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2020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3EF55598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0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64E1880D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Aman</w:t>
            </w:r>
          </w:p>
        </w:tc>
      </w:tr>
      <w:tr w:rsidR="00D67883" w:rsidRPr="00D67883" w14:paraId="143E8523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521AD4E7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Portibi</w:t>
            </w:r>
            <w:proofErr w:type="spellEnd"/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6A668E1D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2021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0B98BBC3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0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7D67DAB6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Aman</w:t>
            </w:r>
          </w:p>
        </w:tc>
      </w:tr>
      <w:tr w:rsidR="00D67883" w:rsidRPr="00D67883" w14:paraId="1FAC0AAD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3D863D7F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lastRenderedPageBreak/>
              <w:t>Portibi</w:t>
            </w:r>
            <w:proofErr w:type="spellEnd"/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61F20A4D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2022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2209E807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71172324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Rawan</w:t>
            </w:r>
          </w:p>
        </w:tc>
      </w:tr>
      <w:tr w:rsidR="00D67883" w:rsidRPr="00D67883" w14:paraId="375AEFB5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26224639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Portibi</w:t>
            </w:r>
            <w:proofErr w:type="spellEnd"/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0BECB51A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2023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75ECE6EB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1C63AFC6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Berpotensi</w:t>
            </w:r>
            <w:proofErr w:type="spellEnd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Rawan</w:t>
            </w:r>
          </w:p>
        </w:tc>
      </w:tr>
      <w:tr w:rsidR="00D67883" w:rsidRPr="00D67883" w14:paraId="52F3E2B7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36AAD61C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Simangambat</w:t>
            </w:r>
            <w:proofErr w:type="spellEnd"/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52E4C477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2019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26B81865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7F8CADC9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Berpotensi</w:t>
            </w:r>
            <w:proofErr w:type="spellEnd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Rawan</w:t>
            </w:r>
          </w:p>
        </w:tc>
      </w:tr>
      <w:tr w:rsidR="00D67883" w:rsidRPr="00D67883" w14:paraId="3A5024F7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714D797E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Simangambat</w:t>
            </w:r>
            <w:proofErr w:type="spellEnd"/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443AD002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2020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1DF5E020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7CA3FDE5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Berpotensi</w:t>
            </w:r>
            <w:proofErr w:type="spellEnd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Rawan</w:t>
            </w:r>
          </w:p>
        </w:tc>
      </w:tr>
      <w:tr w:rsidR="00D67883" w:rsidRPr="00D67883" w14:paraId="44671B2F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2FA6EB6D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Simangambat</w:t>
            </w:r>
            <w:proofErr w:type="spellEnd"/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31A28A51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2021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3BFBE770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49EA8117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Berpotensi</w:t>
            </w:r>
            <w:proofErr w:type="spellEnd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Rawan</w:t>
            </w:r>
          </w:p>
        </w:tc>
      </w:tr>
      <w:tr w:rsidR="00D67883" w:rsidRPr="00D67883" w14:paraId="5916E22F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428AAD05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Simangambat</w:t>
            </w:r>
            <w:proofErr w:type="spellEnd"/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5D1C7594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2022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273D672E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79AC110C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Rawan</w:t>
            </w:r>
          </w:p>
        </w:tc>
      </w:tr>
      <w:tr w:rsidR="00D67883" w:rsidRPr="00D67883" w14:paraId="549E605B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5DF00368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Simangambat</w:t>
            </w:r>
            <w:proofErr w:type="spellEnd"/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5BBFA0EB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2023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21C97836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491563B1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Rawan</w:t>
            </w:r>
          </w:p>
        </w:tc>
      </w:tr>
      <w:tr w:rsidR="00D67883" w:rsidRPr="00D67883" w14:paraId="591711CC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5AE361D7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Ujung Batu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602D6CB0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2019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748E29AF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0CE21A49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Sangat Rawan</w:t>
            </w:r>
          </w:p>
        </w:tc>
      </w:tr>
      <w:tr w:rsidR="00D67883" w:rsidRPr="00D67883" w14:paraId="0B29552B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6512B08D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Ujung Batu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190BEB37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2020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0D9D4356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652D0518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Rawan</w:t>
            </w:r>
          </w:p>
        </w:tc>
      </w:tr>
      <w:tr w:rsidR="00D67883" w:rsidRPr="00D67883" w14:paraId="6E7BC38B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4BB5183B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Ujung Batu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7D6F5F74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2021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01761854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2A8FECCA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Berpotensi</w:t>
            </w:r>
            <w:proofErr w:type="spellEnd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Rawan</w:t>
            </w:r>
          </w:p>
        </w:tc>
      </w:tr>
      <w:tr w:rsidR="00D67883" w:rsidRPr="00D67883" w14:paraId="6BD00359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1D099FC0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Ujung Batu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1542485E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2022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31940C6B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1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17AD3B7E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proofErr w:type="spellStart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Berpotensi</w:t>
            </w:r>
            <w:proofErr w:type="spellEnd"/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 xml:space="preserve"> Rawan</w:t>
            </w:r>
          </w:p>
        </w:tc>
      </w:tr>
      <w:tr w:rsidR="00D67883" w:rsidRPr="00D67883" w14:paraId="345CF870" w14:textId="77777777" w:rsidTr="00D67883">
        <w:trPr>
          <w:trHeight w:val="20"/>
        </w:trPr>
        <w:tc>
          <w:tcPr>
            <w:tcW w:w="1854" w:type="pct"/>
            <w:shd w:val="clear" w:color="auto" w:fill="auto"/>
            <w:noWrap/>
            <w:vAlign w:val="bottom"/>
            <w:hideMark/>
          </w:tcPr>
          <w:p w14:paraId="261D5E7A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Ujung Batu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4FBE2C96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2023</w:t>
            </w:r>
          </w:p>
        </w:tc>
        <w:tc>
          <w:tcPr>
            <w:tcW w:w="844" w:type="pct"/>
            <w:shd w:val="clear" w:color="auto" w:fill="auto"/>
            <w:noWrap/>
            <w:vAlign w:val="bottom"/>
            <w:hideMark/>
          </w:tcPr>
          <w:p w14:paraId="7DB5DC64" w14:textId="77777777" w:rsidR="00D67883" w:rsidRPr="00D67883" w:rsidRDefault="00D67883" w:rsidP="00D67883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3</w:t>
            </w:r>
          </w:p>
        </w:tc>
        <w:tc>
          <w:tcPr>
            <w:tcW w:w="1457" w:type="pct"/>
            <w:shd w:val="clear" w:color="auto" w:fill="auto"/>
            <w:noWrap/>
            <w:vAlign w:val="bottom"/>
            <w:hideMark/>
          </w:tcPr>
          <w:p w14:paraId="44D4D786" w14:textId="77777777" w:rsidR="00D67883" w:rsidRPr="00D67883" w:rsidRDefault="00D67883" w:rsidP="00D67883">
            <w:pP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</w:pPr>
            <w:r w:rsidRPr="00D6788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ID" w:eastAsia="en-ID"/>
              </w:rPr>
              <w:t>Sangat Rawan</w:t>
            </w:r>
          </w:p>
        </w:tc>
      </w:tr>
    </w:tbl>
    <w:p w14:paraId="4051BAD5" w14:textId="77777777" w:rsidR="0024461B" w:rsidRDefault="0024461B" w:rsidP="007C47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4254AE54" w14:textId="11889891" w:rsidR="000518E0" w:rsidRDefault="000518E0" w:rsidP="007C47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visualisasikan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</w:p>
    <w:p w14:paraId="0B252986" w14:textId="77777777" w:rsidR="000518E0" w:rsidRDefault="000518E0" w:rsidP="0024461B">
      <w:pPr>
        <w:keepNext/>
        <w:spacing w:line="360" w:lineRule="auto"/>
        <w:jc w:val="center"/>
      </w:pPr>
      <w:r w:rsidRPr="000518E0">
        <w:rPr>
          <w:rFonts w:ascii="Times New Roman" w:hAnsi="Times New Roman" w:cs="Times New Roman"/>
          <w:sz w:val="24"/>
          <w:szCs w:val="24"/>
          <w:lang w:val="en-ID"/>
        </w:rPr>
        <w:drawing>
          <wp:inline distT="0" distB="0" distL="0" distR="0" wp14:anchorId="4106063D" wp14:editId="192093A7">
            <wp:extent cx="4872127" cy="1644071"/>
            <wp:effectExtent l="19050" t="19050" r="24130" b="13335"/>
            <wp:docPr id="799351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511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8179" cy="16866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8CBDC4" w14:textId="63031A9B" w:rsidR="000518E0" w:rsidRDefault="000518E0" w:rsidP="000518E0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D30633">
        <w:rPr>
          <w:noProof/>
        </w:rPr>
        <w:t>6</w:t>
      </w:r>
      <w:r>
        <w:fldChar w:fldCharType="end"/>
      </w:r>
      <w:r>
        <w:t xml:space="preserve"> Frekuensi Kecelakaan Berdasarkan jenis</w:t>
      </w:r>
    </w:p>
    <w:p w14:paraId="05EA412D" w14:textId="5B226D1B" w:rsidR="00C428ED" w:rsidRPr="00C428ED" w:rsidRDefault="00C428ED" w:rsidP="00C428ED">
      <w:r>
        <w:t xml:space="preserve">Dimana dapat dilihat dari pekembangan se </w:t>
      </w:r>
    </w:p>
    <w:p w14:paraId="57529103" w14:textId="77777777" w:rsidR="00C428ED" w:rsidRDefault="00C428ED" w:rsidP="0024461B">
      <w:pPr>
        <w:keepNext/>
        <w:jc w:val="center"/>
      </w:pPr>
      <w:r w:rsidRPr="00C428ED">
        <w:drawing>
          <wp:inline distT="0" distB="0" distL="0" distR="0" wp14:anchorId="4DE97A41" wp14:editId="1510FC9C">
            <wp:extent cx="3905248" cy="2387719"/>
            <wp:effectExtent l="19050" t="19050" r="19685" b="12700"/>
            <wp:docPr id="220051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0511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3805" cy="24051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17F37A" w14:textId="064EED42" w:rsidR="000518E0" w:rsidRDefault="00C428ED" w:rsidP="00C428ED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D30633">
        <w:rPr>
          <w:noProof/>
        </w:rPr>
        <w:t>7</w:t>
      </w:r>
      <w:r>
        <w:fldChar w:fldCharType="end"/>
      </w:r>
      <w:r>
        <w:t xml:space="preserve"> Perkembangan total kecelakaan berdasarkan jenis</w:t>
      </w:r>
      <w:r w:rsidR="00356886">
        <w:t xml:space="preserve"> (line chart)</w:t>
      </w:r>
    </w:p>
    <w:p w14:paraId="5BC73348" w14:textId="77777777" w:rsidR="00356886" w:rsidRPr="00356886" w:rsidRDefault="00356886" w:rsidP="003568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356886">
        <w:rPr>
          <w:b/>
          <w:bCs/>
          <w:lang w:val="en-ID"/>
        </w:rPr>
        <w:t xml:space="preserve">1.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Fluktuasi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Kecamatan</w:t>
      </w:r>
      <w:proofErr w:type="spellEnd"/>
    </w:p>
    <w:p w14:paraId="04073A96" w14:textId="28947F58" w:rsidR="00356886" w:rsidRPr="00356886" w:rsidRDefault="00356886" w:rsidP="00356886">
      <w:pPr>
        <w:numPr>
          <w:ilvl w:val="0"/>
          <w:numId w:val="17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356886"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Dari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grafik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line chart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terlihat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bahwa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hampir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kecamatan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mengalami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fluktuasi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(naik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turun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)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selama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lima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tahun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45F2F69" w14:textId="77777777" w:rsidR="00356886" w:rsidRPr="00356886" w:rsidRDefault="00356886" w:rsidP="00356886">
      <w:pPr>
        <w:numPr>
          <w:ilvl w:val="0"/>
          <w:numId w:val="17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Misalnya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Kecamatan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Padang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Bolak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mengalami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kenaikan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signifikan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tahun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2020,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tetapi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turun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tahun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2021 dan naik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kembali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tahun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2022.</w:t>
      </w:r>
    </w:p>
    <w:p w14:paraId="72AA9B58" w14:textId="77777777" w:rsidR="00356886" w:rsidRPr="00356886" w:rsidRDefault="00356886" w:rsidP="00356886">
      <w:pPr>
        <w:numPr>
          <w:ilvl w:val="0"/>
          <w:numId w:val="17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Halongonan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Timur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pola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mirip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peningkatan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tajam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tahun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2020,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penurunan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drastis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tahun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2021, dan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kembali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meningkat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tahun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2023.</w:t>
      </w:r>
    </w:p>
    <w:p w14:paraId="161674C2" w14:textId="77777777" w:rsidR="00356886" w:rsidRPr="00356886" w:rsidRDefault="00356886" w:rsidP="00356886">
      <w:pPr>
        <w:numPr>
          <w:ilvl w:val="0"/>
          <w:numId w:val="17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Kesimpulan: Pola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fluktuasi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bahwa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ada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tren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stabil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tahun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tahun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kecamatan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mengalami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perkembangan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konsisten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689FEA1" w14:textId="77777777" w:rsidR="00356886" w:rsidRPr="00356886" w:rsidRDefault="00356886" w:rsidP="003568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2.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Penurunan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Tahun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2021 di Sebagian Besar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Kecamatan</w:t>
      </w:r>
      <w:proofErr w:type="spellEnd"/>
    </w:p>
    <w:p w14:paraId="26FA639F" w14:textId="77777777" w:rsidR="00356886" w:rsidRPr="00356886" w:rsidRDefault="00356886" w:rsidP="00356886">
      <w:pPr>
        <w:numPr>
          <w:ilvl w:val="0"/>
          <w:numId w:val="17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Pada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grafik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pertama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sebagian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besar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kecamatan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penurunan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tahun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2021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dibandingkan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tahun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(2020).</w:t>
      </w:r>
    </w:p>
    <w:p w14:paraId="6ECC8B6C" w14:textId="77777777" w:rsidR="00356886" w:rsidRPr="00356886" w:rsidRDefault="00356886" w:rsidP="00356886">
      <w:pPr>
        <w:numPr>
          <w:ilvl w:val="0"/>
          <w:numId w:val="17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Penurunan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bisa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disebabkan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berbagai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faktor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pengurangan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mobilitas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selama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pandemi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pengurangan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aktivitas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ekonomi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pengetatan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regulasi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lintas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80DA512" w14:textId="77777777" w:rsidR="00356886" w:rsidRPr="00356886" w:rsidRDefault="00356886" w:rsidP="00356886">
      <w:pPr>
        <w:numPr>
          <w:ilvl w:val="0"/>
          <w:numId w:val="17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Kesimpulan: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Penurunan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signifikan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tahun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2021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perlu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dianalisis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lanjut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menentukan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apakah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faktor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eksternal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pandemi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pengaruh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besar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terhadap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penurunan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E8280AC" w14:textId="77777777" w:rsidR="00356886" w:rsidRPr="00356886" w:rsidRDefault="00356886" w:rsidP="003568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3.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Peningkatan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Tahun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2022</w:t>
      </w:r>
    </w:p>
    <w:p w14:paraId="6F8F3E38" w14:textId="77777777" w:rsidR="00356886" w:rsidRPr="00356886" w:rsidRDefault="00356886" w:rsidP="00356886">
      <w:pPr>
        <w:numPr>
          <w:ilvl w:val="0"/>
          <w:numId w:val="18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Setelah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penurunan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tahun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2021,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hampir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kecamatan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mengalami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peningkatan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signifikan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tahun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2022.</w:t>
      </w:r>
    </w:p>
    <w:p w14:paraId="6552CE5F" w14:textId="77777777" w:rsidR="00356886" w:rsidRPr="00356886" w:rsidRDefault="00356886" w:rsidP="00356886">
      <w:pPr>
        <w:numPr>
          <w:ilvl w:val="0"/>
          <w:numId w:val="18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Misalnya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Dolok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dan Padang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Bolak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Tenggara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mengalami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lonjakan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tajam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tinggi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dibandingkan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tahun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2020.</w:t>
      </w:r>
    </w:p>
    <w:p w14:paraId="34C3FF3C" w14:textId="77777777" w:rsidR="00356886" w:rsidRPr="00356886" w:rsidRDefault="00356886" w:rsidP="00356886">
      <w:pPr>
        <w:numPr>
          <w:ilvl w:val="0"/>
          <w:numId w:val="18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Kesimpulan: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Peningkatan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bisa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jadi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akibat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kembalinya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aktivitas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masyarakat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level normal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setelah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penurunan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mobilitas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tahun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2021,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faktor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lain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cuaca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buruk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peningkatan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populasi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kendaraan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E2369C7" w14:textId="77777777" w:rsidR="00356886" w:rsidRPr="00356886" w:rsidRDefault="00356886" w:rsidP="003568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4.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Distribusi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Tingkat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Keparahan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Kecamatan</w:t>
      </w:r>
      <w:proofErr w:type="spellEnd"/>
    </w:p>
    <w:p w14:paraId="0F9DCDFD" w14:textId="65DB7D9E" w:rsidR="00356886" w:rsidRPr="00356886" w:rsidRDefault="00356886" w:rsidP="00356886">
      <w:pPr>
        <w:numPr>
          <w:ilvl w:val="0"/>
          <w:numId w:val="18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356886"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Dari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grafik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stacked bar chart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dilihat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bahwa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distribusi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tingkat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keparahan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(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meninggal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luka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berat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luka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ringan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)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bervariasi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kecamatan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3F41C75" w14:textId="77777777" w:rsidR="00356886" w:rsidRPr="00356886" w:rsidRDefault="00356886" w:rsidP="00356886">
      <w:pPr>
        <w:numPr>
          <w:ilvl w:val="0"/>
          <w:numId w:val="18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Padang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Bolak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dan Ujung Batu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cenderung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tinggi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mayoritas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korban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mengalami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luka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ringan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bahwa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di wilayah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umumnya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fatal.</w:t>
      </w:r>
    </w:p>
    <w:p w14:paraId="36F47B2A" w14:textId="77777777" w:rsidR="00356886" w:rsidRPr="00356886" w:rsidRDefault="00356886" w:rsidP="00356886">
      <w:pPr>
        <w:numPr>
          <w:ilvl w:val="0"/>
          <w:numId w:val="18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Simangambat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Dolok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persentase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meninggal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tinggi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, yang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mengindikasikan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bahwa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di wilayah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cenderung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parah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2E2D63F6" w14:textId="77777777" w:rsidR="00356886" w:rsidRPr="00356886" w:rsidRDefault="00356886" w:rsidP="003568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5.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Kecamatan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Tingkat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Kejadian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Tertinggi</w:t>
      </w:r>
      <w:proofErr w:type="spellEnd"/>
    </w:p>
    <w:p w14:paraId="1E608F6A" w14:textId="77777777" w:rsidR="00356886" w:rsidRPr="00356886" w:rsidRDefault="00356886" w:rsidP="00356886">
      <w:pPr>
        <w:numPr>
          <w:ilvl w:val="0"/>
          <w:numId w:val="18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Kecamatan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Padang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Bolak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Portibi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, dan Padang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Bolak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Tenggara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tertinggi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selama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periode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5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tahun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96A8E13" w14:textId="77777777" w:rsidR="00356886" w:rsidRPr="00356886" w:rsidRDefault="00356886" w:rsidP="00356886">
      <w:pPr>
        <w:numPr>
          <w:ilvl w:val="0"/>
          <w:numId w:val="18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Padang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Bolak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konsisten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tinggi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dibandingkan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kecamatan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lainnya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hampir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tahun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, yang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berarti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kecamatan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bisa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dianggap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zona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rawan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7D9746E" w14:textId="77777777" w:rsidR="00356886" w:rsidRPr="00356886" w:rsidRDefault="00356886" w:rsidP="00356886">
      <w:pPr>
        <w:numPr>
          <w:ilvl w:val="0"/>
          <w:numId w:val="18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Kesimpulan: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Kecamatan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perlu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mendapatkan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perhatian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hal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upaya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pencegahan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peningkatan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infrastruktur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jalan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penegakan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hukum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lintas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peningkatan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kesadaran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keselamatan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bagi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pengendara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C544773" w14:textId="77777777" w:rsidR="00356886" w:rsidRPr="00356886" w:rsidRDefault="00356886" w:rsidP="003568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6.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Rasio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Kematian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dan Luka Berat yang Tinggi di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Kecamatan</w:t>
      </w:r>
      <w:proofErr w:type="spellEnd"/>
    </w:p>
    <w:p w14:paraId="0845D60E" w14:textId="77777777" w:rsidR="00356886" w:rsidRPr="00356886" w:rsidRDefault="00356886" w:rsidP="00356886">
      <w:pPr>
        <w:numPr>
          <w:ilvl w:val="0"/>
          <w:numId w:val="18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Meskipun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total di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kecamatan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rendah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Dolok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Sigompulon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dan Hulu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Sihapas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rasio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kematian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luka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berat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cukup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tinggi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A31914D" w14:textId="77777777" w:rsidR="00356886" w:rsidRPr="00356886" w:rsidRDefault="00356886" w:rsidP="00356886">
      <w:pPr>
        <w:numPr>
          <w:ilvl w:val="0"/>
          <w:numId w:val="18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Hal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bahwa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meskipun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tidak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sering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terjadi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terjadi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cenderung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fatal.</w:t>
      </w:r>
    </w:p>
    <w:p w14:paraId="64398EA4" w14:textId="77E154E5" w:rsidR="00356886" w:rsidRPr="00356886" w:rsidRDefault="00356886" w:rsidP="00356886">
      <w:pPr>
        <w:numPr>
          <w:ilvl w:val="0"/>
          <w:numId w:val="18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Kesimpulan: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Kecamatan-kecamatan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memerlukan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analisis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lanjut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mengenai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faktor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risiko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jalan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kecepatan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kendaraan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, dan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minimnya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fasilitas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keselamatan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mengurangi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tingkat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fatalitas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4477D3C" w14:textId="77777777" w:rsidR="00356886" w:rsidRPr="00356886" w:rsidRDefault="00356886" w:rsidP="00356886"/>
    <w:p w14:paraId="2E3E6A48" w14:textId="195D7797" w:rsidR="0024461B" w:rsidRDefault="0024461B" w:rsidP="0024461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Dimana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="00356886">
        <w:rPr>
          <w:rFonts w:ascii="Times New Roman" w:hAnsi="Times New Roman" w:cs="Times New Roman"/>
          <w:sz w:val="24"/>
          <w:szCs w:val="24"/>
          <w:lang w:val="en-ID"/>
        </w:rPr>
        <w:t>keismpulan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klusterisasinya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</w:p>
    <w:p w14:paraId="2B800E18" w14:textId="004759E2" w:rsidR="0024461B" w:rsidRPr="003E1B13" w:rsidRDefault="0024461B" w:rsidP="0024461B">
      <w:pPr>
        <w:pStyle w:val="Caption"/>
        <w:rPr>
          <w:rFonts w:cs="Times New Roman"/>
          <w:szCs w:val="24"/>
          <w:lang w:val="en-ID"/>
        </w:rPr>
      </w:pPr>
      <w:r>
        <w:lastRenderedPageBreak/>
        <w:t xml:space="preserve">Tabel 4. </w:t>
      </w:r>
      <w:r>
        <w:fldChar w:fldCharType="begin"/>
      </w:r>
      <w:r>
        <w:instrText xml:space="preserve"> SEQ Tabel_4. \* ARABIC </w:instrText>
      </w:r>
      <w:r>
        <w:fldChar w:fldCharType="separate"/>
      </w:r>
      <w:r w:rsidR="00C63561">
        <w:rPr>
          <w:noProof/>
        </w:rPr>
        <w:t>14</w:t>
      </w:r>
      <w:r>
        <w:fldChar w:fldCharType="end"/>
      </w:r>
      <w:r>
        <w:t xml:space="preserve"> Hasil Frekuensi Kategori Tingkat Kerawanan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201"/>
        <w:gridCol w:w="3032"/>
        <w:gridCol w:w="1356"/>
        <w:gridCol w:w="2672"/>
      </w:tblGrid>
      <w:tr w:rsidR="0024461B" w:rsidRPr="003E1B13" w14:paraId="19CB06ED" w14:textId="77777777" w:rsidTr="00DA4582">
        <w:tc>
          <w:tcPr>
            <w:tcW w:w="705" w:type="pct"/>
            <w:hideMark/>
          </w:tcPr>
          <w:p w14:paraId="6AA98290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</w:pPr>
            <w:proofErr w:type="spellStart"/>
            <w:r w:rsidRPr="003E1B13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>Tahun</w:t>
            </w:r>
            <w:proofErr w:type="spellEnd"/>
          </w:p>
        </w:tc>
        <w:tc>
          <w:tcPr>
            <w:tcW w:w="1781" w:type="pct"/>
            <w:hideMark/>
          </w:tcPr>
          <w:p w14:paraId="0402B1F9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</w:pPr>
            <w:proofErr w:type="spellStart"/>
            <w:r w:rsidRPr="003E1B13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>Kategori</w:t>
            </w:r>
            <w:proofErr w:type="spellEnd"/>
          </w:p>
        </w:tc>
        <w:tc>
          <w:tcPr>
            <w:tcW w:w="797" w:type="pct"/>
            <w:hideMark/>
          </w:tcPr>
          <w:p w14:paraId="767240E5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</w:pPr>
            <w:proofErr w:type="spellStart"/>
            <w:r w:rsidRPr="003E1B13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>Jumlah</w:t>
            </w:r>
            <w:proofErr w:type="spellEnd"/>
          </w:p>
        </w:tc>
        <w:tc>
          <w:tcPr>
            <w:tcW w:w="1569" w:type="pct"/>
            <w:hideMark/>
          </w:tcPr>
          <w:p w14:paraId="18308E2D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</w:pPr>
            <w:proofErr w:type="spellStart"/>
            <w:r w:rsidRPr="003E1B13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>Persentase</w:t>
            </w:r>
            <w:proofErr w:type="spellEnd"/>
            <w:r w:rsidRPr="003E1B13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 xml:space="preserve"> (%)</w:t>
            </w:r>
          </w:p>
        </w:tc>
      </w:tr>
      <w:tr w:rsidR="0024461B" w:rsidRPr="003E1B13" w14:paraId="57B00477" w14:textId="77777777" w:rsidTr="00DA4582">
        <w:tc>
          <w:tcPr>
            <w:tcW w:w="705" w:type="pct"/>
            <w:hideMark/>
          </w:tcPr>
          <w:p w14:paraId="1CD57CE1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2019</w:t>
            </w:r>
          </w:p>
        </w:tc>
        <w:tc>
          <w:tcPr>
            <w:tcW w:w="1781" w:type="pct"/>
            <w:hideMark/>
          </w:tcPr>
          <w:p w14:paraId="452481DB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Aman</w:t>
            </w:r>
          </w:p>
        </w:tc>
        <w:tc>
          <w:tcPr>
            <w:tcW w:w="797" w:type="pct"/>
            <w:hideMark/>
          </w:tcPr>
          <w:p w14:paraId="2496784A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4</w:t>
            </w:r>
          </w:p>
        </w:tc>
        <w:tc>
          <w:tcPr>
            <w:tcW w:w="1569" w:type="pct"/>
            <w:hideMark/>
          </w:tcPr>
          <w:p w14:paraId="3B917E88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33.33</w:t>
            </w:r>
          </w:p>
        </w:tc>
      </w:tr>
      <w:tr w:rsidR="0024461B" w:rsidRPr="003E1B13" w14:paraId="4D369D4E" w14:textId="77777777" w:rsidTr="00DA4582">
        <w:tc>
          <w:tcPr>
            <w:tcW w:w="705" w:type="pct"/>
            <w:hideMark/>
          </w:tcPr>
          <w:p w14:paraId="16A83A00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2020</w:t>
            </w:r>
          </w:p>
        </w:tc>
        <w:tc>
          <w:tcPr>
            <w:tcW w:w="1781" w:type="pct"/>
            <w:hideMark/>
          </w:tcPr>
          <w:p w14:paraId="4EC5D3A3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Aman</w:t>
            </w:r>
          </w:p>
        </w:tc>
        <w:tc>
          <w:tcPr>
            <w:tcW w:w="797" w:type="pct"/>
            <w:hideMark/>
          </w:tcPr>
          <w:p w14:paraId="1654F28D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3</w:t>
            </w:r>
          </w:p>
        </w:tc>
        <w:tc>
          <w:tcPr>
            <w:tcW w:w="1569" w:type="pct"/>
            <w:hideMark/>
          </w:tcPr>
          <w:p w14:paraId="53E9D8FF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25.00</w:t>
            </w:r>
          </w:p>
        </w:tc>
      </w:tr>
      <w:tr w:rsidR="0024461B" w:rsidRPr="003E1B13" w14:paraId="410A8DF1" w14:textId="77777777" w:rsidTr="00DA4582">
        <w:tc>
          <w:tcPr>
            <w:tcW w:w="705" w:type="pct"/>
            <w:hideMark/>
          </w:tcPr>
          <w:p w14:paraId="433D9E0A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2021</w:t>
            </w:r>
          </w:p>
        </w:tc>
        <w:tc>
          <w:tcPr>
            <w:tcW w:w="1781" w:type="pct"/>
            <w:hideMark/>
          </w:tcPr>
          <w:p w14:paraId="2DE4C445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Aman</w:t>
            </w:r>
          </w:p>
        </w:tc>
        <w:tc>
          <w:tcPr>
            <w:tcW w:w="797" w:type="pct"/>
            <w:hideMark/>
          </w:tcPr>
          <w:p w14:paraId="3C4A4E5A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3</w:t>
            </w:r>
          </w:p>
        </w:tc>
        <w:tc>
          <w:tcPr>
            <w:tcW w:w="1569" w:type="pct"/>
            <w:hideMark/>
          </w:tcPr>
          <w:p w14:paraId="09ACB0E2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25.00</w:t>
            </w:r>
          </w:p>
        </w:tc>
      </w:tr>
      <w:tr w:rsidR="0024461B" w:rsidRPr="003E1B13" w14:paraId="1BBFBA96" w14:textId="77777777" w:rsidTr="00DA4582">
        <w:tc>
          <w:tcPr>
            <w:tcW w:w="705" w:type="pct"/>
            <w:hideMark/>
          </w:tcPr>
          <w:p w14:paraId="4CF42719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2022</w:t>
            </w:r>
          </w:p>
        </w:tc>
        <w:tc>
          <w:tcPr>
            <w:tcW w:w="1781" w:type="pct"/>
            <w:hideMark/>
          </w:tcPr>
          <w:p w14:paraId="4D8CCE09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Aman</w:t>
            </w:r>
          </w:p>
        </w:tc>
        <w:tc>
          <w:tcPr>
            <w:tcW w:w="797" w:type="pct"/>
            <w:hideMark/>
          </w:tcPr>
          <w:p w14:paraId="2DC914F3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1</w:t>
            </w:r>
          </w:p>
        </w:tc>
        <w:tc>
          <w:tcPr>
            <w:tcW w:w="1569" w:type="pct"/>
            <w:hideMark/>
          </w:tcPr>
          <w:p w14:paraId="1635746A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8.33</w:t>
            </w:r>
          </w:p>
        </w:tc>
      </w:tr>
      <w:tr w:rsidR="0024461B" w:rsidRPr="003E1B13" w14:paraId="02EA4A8F" w14:textId="77777777" w:rsidTr="00DA4582">
        <w:tc>
          <w:tcPr>
            <w:tcW w:w="705" w:type="pct"/>
            <w:hideMark/>
          </w:tcPr>
          <w:p w14:paraId="2565C930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2023</w:t>
            </w:r>
          </w:p>
        </w:tc>
        <w:tc>
          <w:tcPr>
            <w:tcW w:w="1781" w:type="pct"/>
            <w:hideMark/>
          </w:tcPr>
          <w:p w14:paraId="4CE3EEDC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Aman</w:t>
            </w:r>
          </w:p>
        </w:tc>
        <w:tc>
          <w:tcPr>
            <w:tcW w:w="797" w:type="pct"/>
            <w:hideMark/>
          </w:tcPr>
          <w:p w14:paraId="5F4F3F24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5</w:t>
            </w:r>
          </w:p>
        </w:tc>
        <w:tc>
          <w:tcPr>
            <w:tcW w:w="1569" w:type="pct"/>
            <w:hideMark/>
          </w:tcPr>
          <w:p w14:paraId="7E364461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41.67</w:t>
            </w:r>
          </w:p>
        </w:tc>
      </w:tr>
      <w:tr w:rsidR="0024461B" w:rsidRPr="003E1B13" w14:paraId="41078441" w14:textId="77777777" w:rsidTr="00DA4582">
        <w:tc>
          <w:tcPr>
            <w:tcW w:w="705" w:type="pct"/>
            <w:hideMark/>
          </w:tcPr>
          <w:p w14:paraId="713AF33D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2019</w:t>
            </w:r>
          </w:p>
        </w:tc>
        <w:tc>
          <w:tcPr>
            <w:tcW w:w="1781" w:type="pct"/>
            <w:hideMark/>
          </w:tcPr>
          <w:p w14:paraId="7D925A34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Berpotensi</w:t>
            </w:r>
            <w:proofErr w:type="spellEnd"/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Rawan</w:t>
            </w:r>
          </w:p>
        </w:tc>
        <w:tc>
          <w:tcPr>
            <w:tcW w:w="797" w:type="pct"/>
            <w:hideMark/>
          </w:tcPr>
          <w:p w14:paraId="729B7526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2</w:t>
            </w:r>
          </w:p>
        </w:tc>
        <w:tc>
          <w:tcPr>
            <w:tcW w:w="1569" w:type="pct"/>
            <w:hideMark/>
          </w:tcPr>
          <w:p w14:paraId="50EA212C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16.67</w:t>
            </w:r>
          </w:p>
        </w:tc>
      </w:tr>
      <w:tr w:rsidR="0024461B" w:rsidRPr="003E1B13" w14:paraId="4F494196" w14:textId="77777777" w:rsidTr="00DA4582">
        <w:tc>
          <w:tcPr>
            <w:tcW w:w="705" w:type="pct"/>
            <w:hideMark/>
          </w:tcPr>
          <w:p w14:paraId="58698156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2020</w:t>
            </w:r>
          </w:p>
        </w:tc>
        <w:tc>
          <w:tcPr>
            <w:tcW w:w="1781" w:type="pct"/>
            <w:hideMark/>
          </w:tcPr>
          <w:p w14:paraId="6293A445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Berpotensi</w:t>
            </w:r>
            <w:proofErr w:type="spellEnd"/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Rawan</w:t>
            </w:r>
          </w:p>
        </w:tc>
        <w:tc>
          <w:tcPr>
            <w:tcW w:w="797" w:type="pct"/>
            <w:hideMark/>
          </w:tcPr>
          <w:p w14:paraId="5511D7B6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5</w:t>
            </w:r>
          </w:p>
        </w:tc>
        <w:tc>
          <w:tcPr>
            <w:tcW w:w="1569" w:type="pct"/>
            <w:hideMark/>
          </w:tcPr>
          <w:p w14:paraId="288D497E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41.67</w:t>
            </w:r>
          </w:p>
        </w:tc>
      </w:tr>
      <w:tr w:rsidR="0024461B" w:rsidRPr="003E1B13" w14:paraId="04877824" w14:textId="77777777" w:rsidTr="00DA4582">
        <w:tc>
          <w:tcPr>
            <w:tcW w:w="705" w:type="pct"/>
            <w:hideMark/>
          </w:tcPr>
          <w:p w14:paraId="4865F707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2021</w:t>
            </w:r>
          </w:p>
        </w:tc>
        <w:tc>
          <w:tcPr>
            <w:tcW w:w="1781" w:type="pct"/>
            <w:hideMark/>
          </w:tcPr>
          <w:p w14:paraId="0AC291BA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Berpotensi</w:t>
            </w:r>
            <w:proofErr w:type="spellEnd"/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Rawan</w:t>
            </w:r>
          </w:p>
        </w:tc>
        <w:tc>
          <w:tcPr>
            <w:tcW w:w="797" w:type="pct"/>
            <w:hideMark/>
          </w:tcPr>
          <w:p w14:paraId="655D394D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3</w:t>
            </w:r>
          </w:p>
        </w:tc>
        <w:tc>
          <w:tcPr>
            <w:tcW w:w="1569" w:type="pct"/>
            <w:hideMark/>
          </w:tcPr>
          <w:p w14:paraId="446C29AC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25.00</w:t>
            </w:r>
          </w:p>
        </w:tc>
      </w:tr>
      <w:tr w:rsidR="0024461B" w:rsidRPr="003E1B13" w14:paraId="7FD7574F" w14:textId="77777777" w:rsidTr="00DA4582">
        <w:tc>
          <w:tcPr>
            <w:tcW w:w="705" w:type="pct"/>
            <w:hideMark/>
          </w:tcPr>
          <w:p w14:paraId="5C18A996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2022</w:t>
            </w:r>
          </w:p>
        </w:tc>
        <w:tc>
          <w:tcPr>
            <w:tcW w:w="1781" w:type="pct"/>
            <w:hideMark/>
          </w:tcPr>
          <w:p w14:paraId="392EB549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Berpotensi</w:t>
            </w:r>
            <w:proofErr w:type="spellEnd"/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Rawan</w:t>
            </w:r>
          </w:p>
        </w:tc>
        <w:tc>
          <w:tcPr>
            <w:tcW w:w="797" w:type="pct"/>
            <w:hideMark/>
          </w:tcPr>
          <w:p w14:paraId="4FED8A89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3</w:t>
            </w:r>
          </w:p>
        </w:tc>
        <w:tc>
          <w:tcPr>
            <w:tcW w:w="1569" w:type="pct"/>
            <w:hideMark/>
          </w:tcPr>
          <w:p w14:paraId="66E87B84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25.00</w:t>
            </w:r>
          </w:p>
        </w:tc>
      </w:tr>
      <w:tr w:rsidR="0024461B" w:rsidRPr="003E1B13" w14:paraId="6D805A4C" w14:textId="77777777" w:rsidTr="00DA4582">
        <w:tc>
          <w:tcPr>
            <w:tcW w:w="705" w:type="pct"/>
            <w:hideMark/>
          </w:tcPr>
          <w:p w14:paraId="033D622C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2023</w:t>
            </w:r>
          </w:p>
        </w:tc>
        <w:tc>
          <w:tcPr>
            <w:tcW w:w="1781" w:type="pct"/>
            <w:hideMark/>
          </w:tcPr>
          <w:p w14:paraId="64EBD7D2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Berpotensi</w:t>
            </w:r>
            <w:proofErr w:type="spellEnd"/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Rawan</w:t>
            </w:r>
          </w:p>
        </w:tc>
        <w:tc>
          <w:tcPr>
            <w:tcW w:w="797" w:type="pct"/>
            <w:hideMark/>
          </w:tcPr>
          <w:p w14:paraId="46C38914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2</w:t>
            </w:r>
          </w:p>
        </w:tc>
        <w:tc>
          <w:tcPr>
            <w:tcW w:w="1569" w:type="pct"/>
            <w:hideMark/>
          </w:tcPr>
          <w:p w14:paraId="566EA36C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16.67</w:t>
            </w:r>
          </w:p>
        </w:tc>
      </w:tr>
      <w:tr w:rsidR="0024461B" w:rsidRPr="003E1B13" w14:paraId="3627FD9C" w14:textId="77777777" w:rsidTr="00DA4582">
        <w:tc>
          <w:tcPr>
            <w:tcW w:w="705" w:type="pct"/>
            <w:hideMark/>
          </w:tcPr>
          <w:p w14:paraId="7014FD4F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2019</w:t>
            </w:r>
          </w:p>
        </w:tc>
        <w:tc>
          <w:tcPr>
            <w:tcW w:w="1781" w:type="pct"/>
            <w:hideMark/>
          </w:tcPr>
          <w:p w14:paraId="7046A885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Rawan</w:t>
            </w:r>
          </w:p>
        </w:tc>
        <w:tc>
          <w:tcPr>
            <w:tcW w:w="797" w:type="pct"/>
            <w:hideMark/>
          </w:tcPr>
          <w:p w14:paraId="61BBFB03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2</w:t>
            </w:r>
          </w:p>
        </w:tc>
        <w:tc>
          <w:tcPr>
            <w:tcW w:w="1569" w:type="pct"/>
            <w:hideMark/>
          </w:tcPr>
          <w:p w14:paraId="0399964F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16.67</w:t>
            </w:r>
          </w:p>
        </w:tc>
      </w:tr>
      <w:tr w:rsidR="0024461B" w:rsidRPr="003E1B13" w14:paraId="01AFB8DC" w14:textId="77777777" w:rsidTr="00DA4582">
        <w:tc>
          <w:tcPr>
            <w:tcW w:w="705" w:type="pct"/>
            <w:hideMark/>
          </w:tcPr>
          <w:p w14:paraId="37392A41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2020</w:t>
            </w:r>
          </w:p>
        </w:tc>
        <w:tc>
          <w:tcPr>
            <w:tcW w:w="1781" w:type="pct"/>
            <w:hideMark/>
          </w:tcPr>
          <w:p w14:paraId="2716DEA0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Rawan</w:t>
            </w:r>
          </w:p>
        </w:tc>
        <w:tc>
          <w:tcPr>
            <w:tcW w:w="797" w:type="pct"/>
            <w:hideMark/>
          </w:tcPr>
          <w:p w14:paraId="33675FE4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3</w:t>
            </w:r>
          </w:p>
        </w:tc>
        <w:tc>
          <w:tcPr>
            <w:tcW w:w="1569" w:type="pct"/>
            <w:hideMark/>
          </w:tcPr>
          <w:p w14:paraId="1FD67769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25.00</w:t>
            </w:r>
          </w:p>
        </w:tc>
      </w:tr>
      <w:tr w:rsidR="0024461B" w:rsidRPr="003E1B13" w14:paraId="3FB252DD" w14:textId="77777777" w:rsidTr="00DA4582">
        <w:tc>
          <w:tcPr>
            <w:tcW w:w="705" w:type="pct"/>
            <w:hideMark/>
          </w:tcPr>
          <w:p w14:paraId="4D538EDC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2021</w:t>
            </w:r>
          </w:p>
        </w:tc>
        <w:tc>
          <w:tcPr>
            <w:tcW w:w="1781" w:type="pct"/>
            <w:hideMark/>
          </w:tcPr>
          <w:p w14:paraId="199C7DF2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Rawan</w:t>
            </w:r>
          </w:p>
        </w:tc>
        <w:tc>
          <w:tcPr>
            <w:tcW w:w="797" w:type="pct"/>
            <w:hideMark/>
          </w:tcPr>
          <w:p w14:paraId="2398663C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2</w:t>
            </w:r>
          </w:p>
        </w:tc>
        <w:tc>
          <w:tcPr>
            <w:tcW w:w="1569" w:type="pct"/>
            <w:hideMark/>
          </w:tcPr>
          <w:p w14:paraId="2896E3EA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16.67</w:t>
            </w:r>
          </w:p>
        </w:tc>
      </w:tr>
      <w:tr w:rsidR="0024461B" w:rsidRPr="003E1B13" w14:paraId="5FF5A19C" w14:textId="77777777" w:rsidTr="00DA4582">
        <w:tc>
          <w:tcPr>
            <w:tcW w:w="705" w:type="pct"/>
            <w:hideMark/>
          </w:tcPr>
          <w:p w14:paraId="3721AD5F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2022</w:t>
            </w:r>
          </w:p>
        </w:tc>
        <w:tc>
          <w:tcPr>
            <w:tcW w:w="1781" w:type="pct"/>
            <w:hideMark/>
          </w:tcPr>
          <w:p w14:paraId="2204DB1F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Rawan</w:t>
            </w:r>
          </w:p>
        </w:tc>
        <w:tc>
          <w:tcPr>
            <w:tcW w:w="797" w:type="pct"/>
            <w:hideMark/>
          </w:tcPr>
          <w:p w14:paraId="2F570449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6</w:t>
            </w:r>
          </w:p>
        </w:tc>
        <w:tc>
          <w:tcPr>
            <w:tcW w:w="1569" w:type="pct"/>
            <w:hideMark/>
          </w:tcPr>
          <w:p w14:paraId="384C3E0F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50.00</w:t>
            </w:r>
          </w:p>
        </w:tc>
      </w:tr>
      <w:tr w:rsidR="0024461B" w:rsidRPr="003E1B13" w14:paraId="6768DE9C" w14:textId="77777777" w:rsidTr="00DA4582">
        <w:tc>
          <w:tcPr>
            <w:tcW w:w="705" w:type="pct"/>
            <w:hideMark/>
          </w:tcPr>
          <w:p w14:paraId="6D45C78B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2023</w:t>
            </w:r>
          </w:p>
        </w:tc>
        <w:tc>
          <w:tcPr>
            <w:tcW w:w="1781" w:type="pct"/>
            <w:hideMark/>
          </w:tcPr>
          <w:p w14:paraId="29051296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Rawan</w:t>
            </w:r>
          </w:p>
        </w:tc>
        <w:tc>
          <w:tcPr>
            <w:tcW w:w="797" w:type="pct"/>
            <w:hideMark/>
          </w:tcPr>
          <w:p w14:paraId="42A6DE55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3</w:t>
            </w:r>
          </w:p>
        </w:tc>
        <w:tc>
          <w:tcPr>
            <w:tcW w:w="1569" w:type="pct"/>
            <w:hideMark/>
          </w:tcPr>
          <w:p w14:paraId="16AC348E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25.00</w:t>
            </w:r>
          </w:p>
        </w:tc>
      </w:tr>
      <w:tr w:rsidR="0024461B" w:rsidRPr="003E1B13" w14:paraId="17BCA562" w14:textId="77777777" w:rsidTr="00DA4582">
        <w:tc>
          <w:tcPr>
            <w:tcW w:w="705" w:type="pct"/>
            <w:hideMark/>
          </w:tcPr>
          <w:p w14:paraId="3D30FB43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2019</w:t>
            </w:r>
          </w:p>
        </w:tc>
        <w:tc>
          <w:tcPr>
            <w:tcW w:w="1781" w:type="pct"/>
            <w:hideMark/>
          </w:tcPr>
          <w:p w14:paraId="1B240518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Sangat Rawan</w:t>
            </w:r>
          </w:p>
        </w:tc>
        <w:tc>
          <w:tcPr>
            <w:tcW w:w="797" w:type="pct"/>
            <w:hideMark/>
          </w:tcPr>
          <w:p w14:paraId="4FE435B2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4</w:t>
            </w:r>
          </w:p>
        </w:tc>
        <w:tc>
          <w:tcPr>
            <w:tcW w:w="1569" w:type="pct"/>
            <w:hideMark/>
          </w:tcPr>
          <w:p w14:paraId="00ECCE8D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33.33</w:t>
            </w:r>
          </w:p>
        </w:tc>
      </w:tr>
      <w:tr w:rsidR="0024461B" w:rsidRPr="003E1B13" w14:paraId="4BCDC48B" w14:textId="77777777" w:rsidTr="00DA4582">
        <w:tc>
          <w:tcPr>
            <w:tcW w:w="705" w:type="pct"/>
            <w:hideMark/>
          </w:tcPr>
          <w:p w14:paraId="3B214FE2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2020</w:t>
            </w:r>
          </w:p>
        </w:tc>
        <w:tc>
          <w:tcPr>
            <w:tcW w:w="1781" w:type="pct"/>
            <w:hideMark/>
          </w:tcPr>
          <w:p w14:paraId="080267AF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Sangat Rawan</w:t>
            </w:r>
          </w:p>
        </w:tc>
        <w:tc>
          <w:tcPr>
            <w:tcW w:w="797" w:type="pct"/>
            <w:hideMark/>
          </w:tcPr>
          <w:p w14:paraId="5F5066CF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1</w:t>
            </w:r>
          </w:p>
        </w:tc>
        <w:tc>
          <w:tcPr>
            <w:tcW w:w="1569" w:type="pct"/>
            <w:hideMark/>
          </w:tcPr>
          <w:p w14:paraId="2A8502EB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8.33</w:t>
            </w:r>
          </w:p>
        </w:tc>
      </w:tr>
      <w:tr w:rsidR="0024461B" w:rsidRPr="003E1B13" w14:paraId="55437B79" w14:textId="77777777" w:rsidTr="00DA4582">
        <w:tc>
          <w:tcPr>
            <w:tcW w:w="705" w:type="pct"/>
            <w:hideMark/>
          </w:tcPr>
          <w:p w14:paraId="2FF9D3CD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2021</w:t>
            </w:r>
          </w:p>
        </w:tc>
        <w:tc>
          <w:tcPr>
            <w:tcW w:w="1781" w:type="pct"/>
            <w:hideMark/>
          </w:tcPr>
          <w:p w14:paraId="1E3F2801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Sangat Rawan</w:t>
            </w:r>
          </w:p>
        </w:tc>
        <w:tc>
          <w:tcPr>
            <w:tcW w:w="797" w:type="pct"/>
            <w:hideMark/>
          </w:tcPr>
          <w:p w14:paraId="77EE819B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4</w:t>
            </w:r>
          </w:p>
        </w:tc>
        <w:tc>
          <w:tcPr>
            <w:tcW w:w="1569" w:type="pct"/>
            <w:hideMark/>
          </w:tcPr>
          <w:p w14:paraId="13EF0FF2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33.33</w:t>
            </w:r>
          </w:p>
        </w:tc>
      </w:tr>
      <w:tr w:rsidR="0024461B" w:rsidRPr="003E1B13" w14:paraId="7DF27A53" w14:textId="77777777" w:rsidTr="00DA4582">
        <w:tc>
          <w:tcPr>
            <w:tcW w:w="705" w:type="pct"/>
            <w:hideMark/>
          </w:tcPr>
          <w:p w14:paraId="18E4B284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2022</w:t>
            </w:r>
          </w:p>
        </w:tc>
        <w:tc>
          <w:tcPr>
            <w:tcW w:w="1781" w:type="pct"/>
            <w:hideMark/>
          </w:tcPr>
          <w:p w14:paraId="18A13877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Sangat Rawan</w:t>
            </w:r>
          </w:p>
        </w:tc>
        <w:tc>
          <w:tcPr>
            <w:tcW w:w="797" w:type="pct"/>
            <w:hideMark/>
          </w:tcPr>
          <w:p w14:paraId="7BFFDDC8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2</w:t>
            </w:r>
          </w:p>
        </w:tc>
        <w:tc>
          <w:tcPr>
            <w:tcW w:w="1569" w:type="pct"/>
            <w:hideMark/>
          </w:tcPr>
          <w:p w14:paraId="21EC3679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16.67</w:t>
            </w:r>
          </w:p>
        </w:tc>
      </w:tr>
      <w:tr w:rsidR="0024461B" w:rsidRPr="003E1B13" w14:paraId="33610291" w14:textId="77777777" w:rsidTr="00DA4582">
        <w:tc>
          <w:tcPr>
            <w:tcW w:w="705" w:type="pct"/>
            <w:hideMark/>
          </w:tcPr>
          <w:p w14:paraId="5A4BAF19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2023</w:t>
            </w:r>
          </w:p>
        </w:tc>
        <w:tc>
          <w:tcPr>
            <w:tcW w:w="1781" w:type="pct"/>
            <w:hideMark/>
          </w:tcPr>
          <w:p w14:paraId="2489301E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Sangat Rawan</w:t>
            </w:r>
          </w:p>
        </w:tc>
        <w:tc>
          <w:tcPr>
            <w:tcW w:w="797" w:type="pct"/>
            <w:hideMark/>
          </w:tcPr>
          <w:p w14:paraId="3E07C72A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2</w:t>
            </w:r>
          </w:p>
        </w:tc>
        <w:tc>
          <w:tcPr>
            <w:tcW w:w="1569" w:type="pct"/>
            <w:hideMark/>
          </w:tcPr>
          <w:p w14:paraId="4B706F0C" w14:textId="77777777" w:rsidR="0024461B" w:rsidRPr="003E1B13" w:rsidRDefault="0024461B" w:rsidP="00DA4582">
            <w:pPr>
              <w:jc w:val="both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3E1B13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16.67</w:t>
            </w:r>
          </w:p>
        </w:tc>
      </w:tr>
    </w:tbl>
    <w:p w14:paraId="664E9C94" w14:textId="77777777" w:rsidR="0024461B" w:rsidRDefault="0024461B" w:rsidP="0024461B">
      <w:pPr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3A7ACFEA" w14:textId="7C0EFEB7" w:rsidR="004D23D9" w:rsidRDefault="004D23D9" w:rsidP="007C47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visualisasikan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scatter plot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</w:p>
    <w:p w14:paraId="69691D48" w14:textId="77777777" w:rsidR="004D23D9" w:rsidRDefault="004D23D9" w:rsidP="0024461B">
      <w:pPr>
        <w:keepNext/>
        <w:spacing w:line="360" w:lineRule="auto"/>
        <w:jc w:val="center"/>
      </w:pPr>
      <w:r w:rsidRPr="004D23D9">
        <w:rPr>
          <w:rFonts w:ascii="Times New Roman" w:hAnsi="Times New Roman" w:cs="Times New Roman"/>
          <w:noProof/>
          <w:sz w:val="24"/>
          <w:szCs w:val="24"/>
          <w:lang w:val="en-ID"/>
        </w:rPr>
        <w:drawing>
          <wp:inline distT="0" distB="0" distL="0" distR="0" wp14:anchorId="62188929" wp14:editId="6F0934BB">
            <wp:extent cx="3598075" cy="2931184"/>
            <wp:effectExtent l="19050" t="19050" r="21590" b="21590"/>
            <wp:docPr id="1914960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9603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8774" cy="29480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C06151" w14:textId="14CE718E" w:rsidR="004D23D9" w:rsidRDefault="004D23D9" w:rsidP="004D23D9">
      <w:pPr>
        <w:pStyle w:val="Caption"/>
        <w:rPr>
          <w:rFonts w:cs="Times New Roman"/>
          <w:szCs w:val="24"/>
          <w:lang w:val="en-ID"/>
        </w:rPr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D30633">
        <w:rPr>
          <w:noProof/>
        </w:rPr>
        <w:t>8</w:t>
      </w:r>
      <w:r>
        <w:fldChar w:fldCharType="end"/>
      </w:r>
      <w:r>
        <w:t xml:space="preserve"> Hasil Visualisasi</w:t>
      </w:r>
      <w:r w:rsidR="00A767A4">
        <w:t xml:space="preserve"> Klustering</w:t>
      </w:r>
    </w:p>
    <w:p w14:paraId="2E17725F" w14:textId="77777777" w:rsidR="004D23D9" w:rsidRDefault="004D23D9" w:rsidP="007C47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58A418C5" w14:textId="77777777" w:rsidR="004D23D9" w:rsidRPr="004D23D9" w:rsidRDefault="004D23D9" w:rsidP="004D23D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4D23D9">
        <w:rPr>
          <w:rFonts w:ascii="Times New Roman" w:hAnsi="Times New Roman" w:cs="Times New Roman"/>
          <w:b/>
          <w:bCs/>
          <w:sz w:val="24"/>
          <w:szCs w:val="24"/>
          <w:lang w:val="en-ID"/>
        </w:rPr>
        <w:lastRenderedPageBreak/>
        <w:t>Kesimpulan</w:t>
      </w:r>
    </w:p>
    <w:p w14:paraId="6A29C273" w14:textId="0ED792B6" w:rsidR="004D23D9" w:rsidRPr="00356886" w:rsidRDefault="004D23D9" w:rsidP="004D23D9">
      <w:pPr>
        <w:numPr>
          <w:ilvl w:val="0"/>
          <w:numId w:val="16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Dominasi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Tingkat Aman: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Selama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periode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2019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hingga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2023,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kategori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"Aman"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cukup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signifikan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puncaknya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terjadi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tahun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2023 (5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, 41.67%). Ini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adanya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wilayah yang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relatif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aman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EE1F0A1" w14:textId="0DD10E6A" w:rsidR="004D23D9" w:rsidRPr="00356886" w:rsidRDefault="004D23D9" w:rsidP="004D23D9">
      <w:pPr>
        <w:numPr>
          <w:ilvl w:val="0"/>
          <w:numId w:val="16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Fluktuasi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Kategori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Berpotensi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Rawan: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Kategori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"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Berpotensi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Rawan"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mengalami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fluktuasi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tertinggi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tahun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2020 (5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, 41.67%). Hal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menandakan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bahwa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daerah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mungkin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mengalami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peningkatan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risiko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harus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diwaspadai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5DD0049" w14:textId="7D6F8BE2" w:rsidR="004D23D9" w:rsidRPr="00356886" w:rsidRDefault="004D23D9" w:rsidP="004D23D9">
      <w:pPr>
        <w:numPr>
          <w:ilvl w:val="0"/>
          <w:numId w:val="16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Peningkatan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Kategori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Rawan: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Tahun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2022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mencatat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tertinggi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kategori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"Rawan"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6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(50.00%),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adanya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peningkatan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risiko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kecamatan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. Ini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mungkin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disebabkan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faktor-faktor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tertentu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jalan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atau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kepadatan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lintas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0F4E30F1" w14:textId="4402DF16" w:rsidR="004D23D9" w:rsidRPr="00356886" w:rsidRDefault="004D23D9" w:rsidP="004D23D9">
      <w:pPr>
        <w:numPr>
          <w:ilvl w:val="0"/>
          <w:numId w:val="16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Sangat Rawan: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Kategori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"Sangat Rawan"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konsistensi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terutama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tahun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2019 dan 2021 (masing-masing 4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, 33.33%).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Kategori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memerlukan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perhatian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lanjut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penanganan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keselamatan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356886">
        <w:rPr>
          <w:rFonts w:ascii="Times New Roman" w:hAnsi="Times New Roman" w:cs="Times New Roman"/>
          <w:sz w:val="24"/>
          <w:szCs w:val="24"/>
          <w:lang w:val="en-ID"/>
        </w:rPr>
        <w:t>jalan</w:t>
      </w:r>
      <w:proofErr w:type="spellEnd"/>
      <w:r w:rsidRPr="00356886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5A40B58A" w14:textId="70416686" w:rsidR="00B561CD" w:rsidRDefault="00B561CD" w:rsidP="007C47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63289CFD" w14:textId="4254AE94" w:rsidR="007B0EB7" w:rsidRDefault="007B0EB7" w:rsidP="007C47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4.2.1.1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Pemetaan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Daerah </w:t>
      </w:r>
      <w:r w:rsidR="00C63561">
        <w:rPr>
          <w:rFonts w:ascii="Times New Roman" w:hAnsi="Times New Roman" w:cs="Times New Roman"/>
          <w:sz w:val="24"/>
          <w:szCs w:val="24"/>
          <w:lang w:val="en-ID"/>
        </w:rPr>
        <w:t xml:space="preserve">Wilayah 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Rawan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</w:p>
    <w:p w14:paraId="72D323A2" w14:textId="77777777" w:rsidR="00AE047C" w:rsidRDefault="00AE047C" w:rsidP="00AE047C">
      <w:pPr>
        <w:keepNext/>
        <w:spacing w:line="360" w:lineRule="auto"/>
        <w:jc w:val="both"/>
      </w:pPr>
      <w:r w:rsidRPr="00AE047C">
        <w:rPr>
          <w:rFonts w:ascii="Times New Roman" w:hAnsi="Times New Roman" w:cs="Times New Roman"/>
          <w:sz w:val="24"/>
          <w:szCs w:val="24"/>
          <w:lang w:val="en-ID"/>
        </w:rPr>
        <w:lastRenderedPageBreak/>
        <w:drawing>
          <wp:inline distT="0" distB="0" distL="0" distR="0" wp14:anchorId="11CC621D" wp14:editId="475832EA">
            <wp:extent cx="5252085" cy="3208020"/>
            <wp:effectExtent l="0" t="0" r="5715" b="0"/>
            <wp:docPr id="1977436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361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5AAE" w14:textId="68E95563" w:rsidR="00AE047C" w:rsidRDefault="00AE047C" w:rsidP="00AE047C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D30633">
        <w:rPr>
          <w:noProof/>
        </w:rPr>
        <w:t>9</w:t>
      </w:r>
      <w:r>
        <w:fldChar w:fldCharType="end"/>
      </w:r>
      <w:r>
        <w:t xml:space="preserve"> Hasil Pemetaan Tahun 2019</w:t>
      </w:r>
    </w:p>
    <w:p w14:paraId="63DEBAA0" w14:textId="77777777" w:rsidR="00D30633" w:rsidRDefault="00D30633" w:rsidP="00D30633">
      <w:pPr>
        <w:keepNext/>
      </w:pPr>
      <w:r w:rsidRPr="00D30633">
        <w:drawing>
          <wp:inline distT="0" distB="0" distL="0" distR="0" wp14:anchorId="034E602C" wp14:editId="553D6B6A">
            <wp:extent cx="5252085" cy="3203575"/>
            <wp:effectExtent l="0" t="0" r="5715" b="0"/>
            <wp:docPr id="854687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870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88B6" w14:textId="415197F5" w:rsidR="00AE047C" w:rsidRDefault="00D30633" w:rsidP="00D30633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Hasil Pemetaan Tahun 2020</w:t>
      </w:r>
    </w:p>
    <w:p w14:paraId="14CB8D3A" w14:textId="77777777" w:rsidR="00D30633" w:rsidRDefault="00D30633" w:rsidP="00D30633"/>
    <w:p w14:paraId="6F3C236A" w14:textId="77777777" w:rsidR="00D30633" w:rsidRDefault="00D30633" w:rsidP="00D30633"/>
    <w:p w14:paraId="73CF3F80" w14:textId="77777777" w:rsidR="00D30633" w:rsidRDefault="00D30633" w:rsidP="00D30633">
      <w:pPr>
        <w:keepNext/>
      </w:pPr>
      <w:r w:rsidRPr="00D30633">
        <w:lastRenderedPageBreak/>
        <w:drawing>
          <wp:inline distT="0" distB="0" distL="0" distR="0" wp14:anchorId="368C4119" wp14:editId="6875D762">
            <wp:extent cx="5252085" cy="3228340"/>
            <wp:effectExtent l="0" t="0" r="5715" b="0"/>
            <wp:docPr id="1987490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4901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5C13" w14:textId="1A4B6ED2" w:rsidR="00D30633" w:rsidRDefault="00D30633" w:rsidP="00D30633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Hasil Pemetaan Tahun 2021</w:t>
      </w:r>
    </w:p>
    <w:p w14:paraId="29456F5F" w14:textId="4C20C19E" w:rsidR="00D30633" w:rsidRDefault="00D30633" w:rsidP="00D30633">
      <w:pPr>
        <w:keepNext/>
      </w:pPr>
      <w:r w:rsidRPr="00D30633">
        <w:drawing>
          <wp:inline distT="0" distB="0" distL="0" distR="0" wp14:anchorId="1FB09EFF" wp14:editId="1FC40BAC">
            <wp:extent cx="5252085" cy="3174365"/>
            <wp:effectExtent l="0" t="0" r="5715" b="6985"/>
            <wp:docPr id="1327890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905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CD35" w14:textId="6837CF15" w:rsidR="00D30633" w:rsidRDefault="00D30633" w:rsidP="00D30633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Hasil Pemetaan Tahun 2022</w:t>
      </w:r>
    </w:p>
    <w:p w14:paraId="1EE88272" w14:textId="77777777" w:rsidR="00D30633" w:rsidRDefault="00D30633" w:rsidP="00D30633"/>
    <w:p w14:paraId="4DFEB68E" w14:textId="77777777" w:rsidR="00D30633" w:rsidRDefault="00D30633" w:rsidP="00D30633"/>
    <w:p w14:paraId="1D61CC24" w14:textId="77777777" w:rsidR="00D30633" w:rsidRDefault="00D30633" w:rsidP="00D30633"/>
    <w:p w14:paraId="10794C28" w14:textId="4AE22E87" w:rsidR="00D30633" w:rsidRDefault="00D30633" w:rsidP="00D30633">
      <w:pPr>
        <w:keepNext/>
      </w:pPr>
      <w:r w:rsidRPr="00D30633">
        <w:lastRenderedPageBreak/>
        <w:drawing>
          <wp:inline distT="0" distB="0" distL="0" distR="0" wp14:anchorId="621FD18D" wp14:editId="521A7EDD">
            <wp:extent cx="5252085" cy="3182620"/>
            <wp:effectExtent l="0" t="0" r="5715" b="0"/>
            <wp:docPr id="1133499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990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9FFA" w14:textId="47BB8B13" w:rsidR="00D30633" w:rsidRPr="00D30633" w:rsidRDefault="00D30633" w:rsidP="00D30633">
      <w:pPr>
        <w:pStyle w:val="Caption"/>
      </w:pPr>
      <w:r>
        <w:t xml:space="preserve">Gambar 4. </w:t>
      </w:r>
      <w:r>
        <w:fldChar w:fldCharType="begin"/>
      </w:r>
      <w:r>
        <w:instrText xml:space="preserve"> SEQ Gambar_4.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Hasil Pemetaan Tahun 2023</w:t>
      </w:r>
    </w:p>
    <w:p w14:paraId="51076999" w14:textId="18241727" w:rsidR="00C63561" w:rsidRDefault="00C63561" w:rsidP="007C47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Dimana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hasilnya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proofErr w:type="gramStart"/>
      <w:r w:rsidRPr="00C63561"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:</w:t>
      </w:r>
      <w:proofErr w:type="gramEnd"/>
    </w:p>
    <w:p w14:paraId="06120B71" w14:textId="4FCD33E1" w:rsidR="00C63561" w:rsidRPr="00C63561" w:rsidRDefault="00C63561" w:rsidP="00C63561">
      <w:pPr>
        <w:pStyle w:val="Caption"/>
        <w:rPr>
          <w:rFonts w:cs="Times New Roman"/>
          <w:sz w:val="24"/>
          <w:szCs w:val="24"/>
          <w:lang w:val="en-ID"/>
        </w:rPr>
      </w:pPr>
      <w:r>
        <w:t xml:space="preserve">Tabel 4. </w:t>
      </w:r>
      <w:r>
        <w:fldChar w:fldCharType="begin"/>
      </w:r>
      <w:r>
        <w:instrText xml:space="preserve"> SEQ Tabel_4.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Perkembangan Tingkat Kerawanan Kecelakaan Di Kab. Padang Lawas Utara</w:t>
      </w:r>
    </w:p>
    <w:tbl>
      <w:tblPr>
        <w:tblStyle w:val="TableGrid"/>
        <w:tblW w:w="11160" w:type="dxa"/>
        <w:tblInd w:w="-1423" w:type="dxa"/>
        <w:tblLook w:val="04A0" w:firstRow="1" w:lastRow="0" w:firstColumn="1" w:lastColumn="0" w:noHBand="0" w:noVBand="1"/>
      </w:tblPr>
      <w:tblGrid>
        <w:gridCol w:w="2269"/>
        <w:gridCol w:w="1701"/>
        <w:gridCol w:w="1842"/>
        <w:gridCol w:w="1802"/>
        <w:gridCol w:w="1841"/>
        <w:gridCol w:w="1705"/>
      </w:tblGrid>
      <w:tr w:rsidR="00C63561" w:rsidRPr="00C63561" w14:paraId="790D11FF" w14:textId="77777777" w:rsidTr="00C63561">
        <w:tc>
          <w:tcPr>
            <w:tcW w:w="2269" w:type="dxa"/>
            <w:hideMark/>
          </w:tcPr>
          <w:p w14:paraId="29009545" w14:textId="77777777" w:rsidR="00C63561" w:rsidRPr="00C63561" w:rsidRDefault="00C63561" w:rsidP="00C6356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</w:pPr>
            <w:proofErr w:type="spellStart"/>
            <w:r w:rsidRPr="00C63561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>Kecamatan</w:t>
            </w:r>
            <w:proofErr w:type="spellEnd"/>
          </w:p>
        </w:tc>
        <w:tc>
          <w:tcPr>
            <w:tcW w:w="1701" w:type="dxa"/>
            <w:hideMark/>
          </w:tcPr>
          <w:p w14:paraId="166B441F" w14:textId="77777777" w:rsidR="00C63561" w:rsidRPr="00C63561" w:rsidRDefault="00C63561" w:rsidP="00C6356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>2019</w:t>
            </w:r>
          </w:p>
        </w:tc>
        <w:tc>
          <w:tcPr>
            <w:tcW w:w="1842" w:type="dxa"/>
            <w:hideMark/>
          </w:tcPr>
          <w:p w14:paraId="2C211AC0" w14:textId="77777777" w:rsidR="00C63561" w:rsidRPr="00C63561" w:rsidRDefault="00C63561" w:rsidP="00C6356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>2020</w:t>
            </w:r>
          </w:p>
        </w:tc>
        <w:tc>
          <w:tcPr>
            <w:tcW w:w="1802" w:type="dxa"/>
            <w:hideMark/>
          </w:tcPr>
          <w:p w14:paraId="0D0C0827" w14:textId="77777777" w:rsidR="00C63561" w:rsidRPr="00C63561" w:rsidRDefault="00C63561" w:rsidP="00C6356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>2021</w:t>
            </w:r>
          </w:p>
        </w:tc>
        <w:tc>
          <w:tcPr>
            <w:tcW w:w="1841" w:type="dxa"/>
            <w:hideMark/>
          </w:tcPr>
          <w:p w14:paraId="21A16FD3" w14:textId="77777777" w:rsidR="00C63561" w:rsidRPr="00C63561" w:rsidRDefault="00C63561" w:rsidP="00C6356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>2022</w:t>
            </w:r>
          </w:p>
        </w:tc>
        <w:tc>
          <w:tcPr>
            <w:tcW w:w="1705" w:type="dxa"/>
            <w:hideMark/>
          </w:tcPr>
          <w:p w14:paraId="494BB935" w14:textId="77777777" w:rsidR="00C63561" w:rsidRPr="00C63561" w:rsidRDefault="00C63561" w:rsidP="00C6356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>2023</w:t>
            </w:r>
          </w:p>
        </w:tc>
      </w:tr>
      <w:tr w:rsidR="00C63561" w:rsidRPr="00C63561" w14:paraId="31735D5B" w14:textId="77777777" w:rsidTr="00C63561">
        <w:tc>
          <w:tcPr>
            <w:tcW w:w="2269" w:type="dxa"/>
            <w:hideMark/>
          </w:tcPr>
          <w:p w14:paraId="77C033A8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Batang</w:t>
            </w:r>
            <w:proofErr w:type="spellEnd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Onang</w:t>
            </w:r>
            <w:proofErr w:type="spellEnd"/>
          </w:p>
        </w:tc>
        <w:tc>
          <w:tcPr>
            <w:tcW w:w="1701" w:type="dxa"/>
            <w:hideMark/>
          </w:tcPr>
          <w:p w14:paraId="238ABC67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Sangat Rawan</w:t>
            </w:r>
          </w:p>
        </w:tc>
        <w:tc>
          <w:tcPr>
            <w:tcW w:w="1842" w:type="dxa"/>
            <w:hideMark/>
          </w:tcPr>
          <w:p w14:paraId="1C6A8560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Berpotensi</w:t>
            </w:r>
            <w:proofErr w:type="spellEnd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Rawan</w:t>
            </w:r>
          </w:p>
        </w:tc>
        <w:tc>
          <w:tcPr>
            <w:tcW w:w="1802" w:type="dxa"/>
            <w:hideMark/>
          </w:tcPr>
          <w:p w14:paraId="3D8B7211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Sangat Rawan</w:t>
            </w:r>
          </w:p>
        </w:tc>
        <w:tc>
          <w:tcPr>
            <w:tcW w:w="1841" w:type="dxa"/>
            <w:hideMark/>
          </w:tcPr>
          <w:p w14:paraId="29A3C6E0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Berpotensi</w:t>
            </w:r>
            <w:proofErr w:type="spellEnd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Rawan</w:t>
            </w:r>
          </w:p>
        </w:tc>
        <w:tc>
          <w:tcPr>
            <w:tcW w:w="1705" w:type="dxa"/>
            <w:hideMark/>
          </w:tcPr>
          <w:p w14:paraId="0B114AE8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Berpotensi</w:t>
            </w:r>
            <w:proofErr w:type="spellEnd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Rawan</w:t>
            </w:r>
          </w:p>
        </w:tc>
      </w:tr>
      <w:tr w:rsidR="00C63561" w:rsidRPr="00C63561" w14:paraId="7BBBD182" w14:textId="77777777" w:rsidTr="00C63561">
        <w:tc>
          <w:tcPr>
            <w:tcW w:w="2269" w:type="dxa"/>
            <w:hideMark/>
          </w:tcPr>
          <w:p w14:paraId="419C1AF2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Dolok</w:t>
            </w:r>
            <w:proofErr w:type="spellEnd"/>
          </w:p>
        </w:tc>
        <w:tc>
          <w:tcPr>
            <w:tcW w:w="1701" w:type="dxa"/>
            <w:hideMark/>
          </w:tcPr>
          <w:p w14:paraId="1CC29620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Rawan</w:t>
            </w:r>
          </w:p>
        </w:tc>
        <w:tc>
          <w:tcPr>
            <w:tcW w:w="1842" w:type="dxa"/>
            <w:hideMark/>
          </w:tcPr>
          <w:p w14:paraId="700605CA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Rawan</w:t>
            </w:r>
          </w:p>
        </w:tc>
        <w:tc>
          <w:tcPr>
            <w:tcW w:w="1802" w:type="dxa"/>
            <w:hideMark/>
          </w:tcPr>
          <w:p w14:paraId="3219111E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Rawan</w:t>
            </w:r>
          </w:p>
        </w:tc>
        <w:tc>
          <w:tcPr>
            <w:tcW w:w="1841" w:type="dxa"/>
            <w:hideMark/>
          </w:tcPr>
          <w:p w14:paraId="06B273C2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Sangat Rawan</w:t>
            </w:r>
          </w:p>
        </w:tc>
        <w:tc>
          <w:tcPr>
            <w:tcW w:w="1705" w:type="dxa"/>
            <w:hideMark/>
          </w:tcPr>
          <w:p w14:paraId="070F9460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Sangat Rawan</w:t>
            </w:r>
          </w:p>
        </w:tc>
      </w:tr>
      <w:tr w:rsidR="00C63561" w:rsidRPr="00C63561" w14:paraId="10CD8C0A" w14:textId="77777777" w:rsidTr="00C63561">
        <w:tc>
          <w:tcPr>
            <w:tcW w:w="2269" w:type="dxa"/>
            <w:hideMark/>
          </w:tcPr>
          <w:p w14:paraId="0338A072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Dolok</w:t>
            </w:r>
            <w:proofErr w:type="spellEnd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Sigompulon</w:t>
            </w:r>
            <w:proofErr w:type="spellEnd"/>
          </w:p>
        </w:tc>
        <w:tc>
          <w:tcPr>
            <w:tcW w:w="1701" w:type="dxa"/>
            <w:hideMark/>
          </w:tcPr>
          <w:p w14:paraId="2E6FD782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Sangat Rawan</w:t>
            </w:r>
          </w:p>
        </w:tc>
        <w:tc>
          <w:tcPr>
            <w:tcW w:w="1842" w:type="dxa"/>
            <w:hideMark/>
          </w:tcPr>
          <w:p w14:paraId="13AB6282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Rawan</w:t>
            </w:r>
          </w:p>
        </w:tc>
        <w:tc>
          <w:tcPr>
            <w:tcW w:w="1802" w:type="dxa"/>
            <w:hideMark/>
          </w:tcPr>
          <w:p w14:paraId="30EEDC43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Sangat Rawan</w:t>
            </w:r>
          </w:p>
        </w:tc>
        <w:tc>
          <w:tcPr>
            <w:tcW w:w="1841" w:type="dxa"/>
            <w:hideMark/>
          </w:tcPr>
          <w:p w14:paraId="5684B14F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Sangat Rawan</w:t>
            </w:r>
          </w:p>
        </w:tc>
        <w:tc>
          <w:tcPr>
            <w:tcW w:w="1705" w:type="dxa"/>
            <w:hideMark/>
          </w:tcPr>
          <w:p w14:paraId="3B92FBAA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Rawan</w:t>
            </w:r>
          </w:p>
        </w:tc>
      </w:tr>
      <w:tr w:rsidR="00C63561" w:rsidRPr="00C63561" w14:paraId="5EA6C7E9" w14:textId="77777777" w:rsidTr="00C63561">
        <w:tc>
          <w:tcPr>
            <w:tcW w:w="2269" w:type="dxa"/>
            <w:hideMark/>
          </w:tcPr>
          <w:p w14:paraId="746A2A39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Halongonan</w:t>
            </w:r>
            <w:proofErr w:type="spellEnd"/>
          </w:p>
        </w:tc>
        <w:tc>
          <w:tcPr>
            <w:tcW w:w="1701" w:type="dxa"/>
            <w:hideMark/>
          </w:tcPr>
          <w:p w14:paraId="27E2CA24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Aman</w:t>
            </w:r>
          </w:p>
        </w:tc>
        <w:tc>
          <w:tcPr>
            <w:tcW w:w="1842" w:type="dxa"/>
            <w:hideMark/>
          </w:tcPr>
          <w:p w14:paraId="42717D40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Aman</w:t>
            </w:r>
          </w:p>
        </w:tc>
        <w:tc>
          <w:tcPr>
            <w:tcW w:w="1802" w:type="dxa"/>
            <w:hideMark/>
          </w:tcPr>
          <w:p w14:paraId="16DEE69B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Sangat Rawan</w:t>
            </w:r>
          </w:p>
        </w:tc>
        <w:tc>
          <w:tcPr>
            <w:tcW w:w="1841" w:type="dxa"/>
            <w:hideMark/>
          </w:tcPr>
          <w:p w14:paraId="0041806F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Berpotensi</w:t>
            </w:r>
            <w:proofErr w:type="spellEnd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Rawan</w:t>
            </w:r>
          </w:p>
        </w:tc>
        <w:tc>
          <w:tcPr>
            <w:tcW w:w="1705" w:type="dxa"/>
            <w:hideMark/>
          </w:tcPr>
          <w:p w14:paraId="6BE8D7AC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Aman</w:t>
            </w:r>
          </w:p>
        </w:tc>
      </w:tr>
      <w:tr w:rsidR="00C63561" w:rsidRPr="00C63561" w14:paraId="1DD86F02" w14:textId="77777777" w:rsidTr="00C63561">
        <w:tc>
          <w:tcPr>
            <w:tcW w:w="2269" w:type="dxa"/>
            <w:hideMark/>
          </w:tcPr>
          <w:p w14:paraId="01572CB8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Halongonan</w:t>
            </w:r>
            <w:proofErr w:type="spellEnd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Timur</w:t>
            </w:r>
          </w:p>
        </w:tc>
        <w:tc>
          <w:tcPr>
            <w:tcW w:w="1701" w:type="dxa"/>
            <w:hideMark/>
          </w:tcPr>
          <w:p w14:paraId="085B3330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Aman</w:t>
            </w:r>
          </w:p>
        </w:tc>
        <w:tc>
          <w:tcPr>
            <w:tcW w:w="1842" w:type="dxa"/>
            <w:hideMark/>
          </w:tcPr>
          <w:p w14:paraId="2DC76F96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Sangat Rawan</w:t>
            </w:r>
          </w:p>
        </w:tc>
        <w:tc>
          <w:tcPr>
            <w:tcW w:w="1802" w:type="dxa"/>
            <w:hideMark/>
          </w:tcPr>
          <w:p w14:paraId="5710A6D8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Sangat Rawan</w:t>
            </w:r>
          </w:p>
        </w:tc>
        <w:tc>
          <w:tcPr>
            <w:tcW w:w="1841" w:type="dxa"/>
            <w:hideMark/>
          </w:tcPr>
          <w:p w14:paraId="34DD8A64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Rawan</w:t>
            </w:r>
          </w:p>
        </w:tc>
        <w:tc>
          <w:tcPr>
            <w:tcW w:w="1705" w:type="dxa"/>
            <w:hideMark/>
          </w:tcPr>
          <w:p w14:paraId="3212FF49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Sangat Rawan</w:t>
            </w:r>
          </w:p>
        </w:tc>
      </w:tr>
      <w:tr w:rsidR="00C63561" w:rsidRPr="00C63561" w14:paraId="1DA69994" w14:textId="77777777" w:rsidTr="00C63561">
        <w:tc>
          <w:tcPr>
            <w:tcW w:w="2269" w:type="dxa"/>
            <w:hideMark/>
          </w:tcPr>
          <w:p w14:paraId="6B306FB3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Hulu </w:t>
            </w:r>
            <w:proofErr w:type="spellStart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Sihapas</w:t>
            </w:r>
            <w:proofErr w:type="spellEnd"/>
          </w:p>
        </w:tc>
        <w:tc>
          <w:tcPr>
            <w:tcW w:w="1701" w:type="dxa"/>
            <w:hideMark/>
          </w:tcPr>
          <w:p w14:paraId="3C3A22DC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Berpotensi</w:t>
            </w:r>
            <w:proofErr w:type="spellEnd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Rawan</w:t>
            </w:r>
          </w:p>
        </w:tc>
        <w:tc>
          <w:tcPr>
            <w:tcW w:w="1842" w:type="dxa"/>
            <w:hideMark/>
          </w:tcPr>
          <w:p w14:paraId="1D581D14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Rawan</w:t>
            </w:r>
          </w:p>
        </w:tc>
        <w:tc>
          <w:tcPr>
            <w:tcW w:w="1802" w:type="dxa"/>
            <w:hideMark/>
          </w:tcPr>
          <w:p w14:paraId="586042DC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Rawan</w:t>
            </w:r>
          </w:p>
        </w:tc>
        <w:tc>
          <w:tcPr>
            <w:tcW w:w="1841" w:type="dxa"/>
            <w:hideMark/>
          </w:tcPr>
          <w:p w14:paraId="7FF1CD68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Aman</w:t>
            </w:r>
          </w:p>
        </w:tc>
        <w:tc>
          <w:tcPr>
            <w:tcW w:w="1705" w:type="dxa"/>
            <w:hideMark/>
          </w:tcPr>
          <w:p w14:paraId="7A6206AA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Rawan</w:t>
            </w:r>
          </w:p>
        </w:tc>
      </w:tr>
      <w:tr w:rsidR="00C63561" w:rsidRPr="00C63561" w14:paraId="53C1B3C4" w14:textId="77777777" w:rsidTr="00C63561">
        <w:tc>
          <w:tcPr>
            <w:tcW w:w="2269" w:type="dxa"/>
            <w:hideMark/>
          </w:tcPr>
          <w:p w14:paraId="116C7FE4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Padang </w:t>
            </w:r>
            <w:proofErr w:type="spellStart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Bolak</w:t>
            </w:r>
            <w:proofErr w:type="spellEnd"/>
          </w:p>
        </w:tc>
        <w:tc>
          <w:tcPr>
            <w:tcW w:w="1701" w:type="dxa"/>
            <w:hideMark/>
          </w:tcPr>
          <w:p w14:paraId="0A72F65E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Sangat Rawan</w:t>
            </w:r>
          </w:p>
        </w:tc>
        <w:tc>
          <w:tcPr>
            <w:tcW w:w="1842" w:type="dxa"/>
            <w:hideMark/>
          </w:tcPr>
          <w:p w14:paraId="776231E3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Sangat Rawan</w:t>
            </w:r>
          </w:p>
        </w:tc>
        <w:tc>
          <w:tcPr>
            <w:tcW w:w="1802" w:type="dxa"/>
            <w:hideMark/>
          </w:tcPr>
          <w:p w14:paraId="0D20C515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Sangat Rawan</w:t>
            </w:r>
          </w:p>
        </w:tc>
        <w:tc>
          <w:tcPr>
            <w:tcW w:w="1841" w:type="dxa"/>
            <w:hideMark/>
          </w:tcPr>
          <w:p w14:paraId="3D357498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Sangat Rawan</w:t>
            </w:r>
          </w:p>
        </w:tc>
        <w:tc>
          <w:tcPr>
            <w:tcW w:w="1705" w:type="dxa"/>
            <w:hideMark/>
          </w:tcPr>
          <w:p w14:paraId="46C6CD60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Aman</w:t>
            </w:r>
          </w:p>
        </w:tc>
      </w:tr>
      <w:tr w:rsidR="00C63561" w:rsidRPr="00C63561" w14:paraId="68601DEB" w14:textId="77777777" w:rsidTr="00C63561">
        <w:tc>
          <w:tcPr>
            <w:tcW w:w="2269" w:type="dxa"/>
            <w:hideMark/>
          </w:tcPr>
          <w:p w14:paraId="0F769367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Padang </w:t>
            </w:r>
            <w:proofErr w:type="spellStart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Bolak</w:t>
            </w:r>
            <w:proofErr w:type="spellEnd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Julu</w:t>
            </w:r>
          </w:p>
        </w:tc>
        <w:tc>
          <w:tcPr>
            <w:tcW w:w="1701" w:type="dxa"/>
            <w:hideMark/>
          </w:tcPr>
          <w:p w14:paraId="53019AE7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Sangat Rawan</w:t>
            </w:r>
          </w:p>
        </w:tc>
        <w:tc>
          <w:tcPr>
            <w:tcW w:w="1842" w:type="dxa"/>
            <w:hideMark/>
          </w:tcPr>
          <w:p w14:paraId="7FA06A81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Berpotensi</w:t>
            </w:r>
            <w:proofErr w:type="spellEnd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Rawan</w:t>
            </w:r>
          </w:p>
        </w:tc>
        <w:tc>
          <w:tcPr>
            <w:tcW w:w="1802" w:type="dxa"/>
            <w:hideMark/>
          </w:tcPr>
          <w:p w14:paraId="4822C7DB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Berpotensi</w:t>
            </w:r>
            <w:proofErr w:type="spellEnd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Rawan</w:t>
            </w:r>
          </w:p>
        </w:tc>
        <w:tc>
          <w:tcPr>
            <w:tcW w:w="1841" w:type="dxa"/>
            <w:hideMark/>
          </w:tcPr>
          <w:p w14:paraId="7959F319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Aman</w:t>
            </w:r>
          </w:p>
        </w:tc>
        <w:tc>
          <w:tcPr>
            <w:tcW w:w="1705" w:type="dxa"/>
            <w:hideMark/>
          </w:tcPr>
          <w:p w14:paraId="0ACFFE6C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Berpotensi</w:t>
            </w:r>
            <w:proofErr w:type="spellEnd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Rawan</w:t>
            </w:r>
          </w:p>
        </w:tc>
      </w:tr>
      <w:tr w:rsidR="00C63561" w:rsidRPr="00C63561" w14:paraId="31E2AC00" w14:textId="77777777" w:rsidTr="00C63561">
        <w:tc>
          <w:tcPr>
            <w:tcW w:w="2269" w:type="dxa"/>
            <w:hideMark/>
          </w:tcPr>
          <w:p w14:paraId="2D915185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Padang </w:t>
            </w:r>
            <w:proofErr w:type="spellStart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Bolak</w:t>
            </w:r>
            <w:proofErr w:type="spellEnd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Tenggara</w:t>
            </w:r>
          </w:p>
        </w:tc>
        <w:tc>
          <w:tcPr>
            <w:tcW w:w="1701" w:type="dxa"/>
            <w:hideMark/>
          </w:tcPr>
          <w:p w14:paraId="3AF119F5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Berpotensi</w:t>
            </w:r>
            <w:proofErr w:type="spellEnd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Rawan</w:t>
            </w:r>
          </w:p>
        </w:tc>
        <w:tc>
          <w:tcPr>
            <w:tcW w:w="1842" w:type="dxa"/>
            <w:hideMark/>
          </w:tcPr>
          <w:p w14:paraId="4E7DA026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Rawan</w:t>
            </w:r>
          </w:p>
        </w:tc>
        <w:tc>
          <w:tcPr>
            <w:tcW w:w="1802" w:type="dxa"/>
            <w:hideMark/>
          </w:tcPr>
          <w:p w14:paraId="4475AAF8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Aman</w:t>
            </w:r>
          </w:p>
        </w:tc>
        <w:tc>
          <w:tcPr>
            <w:tcW w:w="1841" w:type="dxa"/>
            <w:hideMark/>
          </w:tcPr>
          <w:p w14:paraId="712CCBC6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Aman</w:t>
            </w:r>
          </w:p>
        </w:tc>
        <w:tc>
          <w:tcPr>
            <w:tcW w:w="1705" w:type="dxa"/>
            <w:hideMark/>
          </w:tcPr>
          <w:p w14:paraId="5E926968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Berpotensi</w:t>
            </w:r>
            <w:proofErr w:type="spellEnd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Rawan</w:t>
            </w:r>
          </w:p>
        </w:tc>
      </w:tr>
      <w:tr w:rsidR="00C63561" w:rsidRPr="00C63561" w14:paraId="186F7558" w14:textId="77777777" w:rsidTr="00C63561">
        <w:tc>
          <w:tcPr>
            <w:tcW w:w="2269" w:type="dxa"/>
            <w:hideMark/>
          </w:tcPr>
          <w:p w14:paraId="2BE6AE9A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Portibi</w:t>
            </w:r>
            <w:proofErr w:type="spellEnd"/>
          </w:p>
        </w:tc>
        <w:tc>
          <w:tcPr>
            <w:tcW w:w="1701" w:type="dxa"/>
            <w:hideMark/>
          </w:tcPr>
          <w:p w14:paraId="4BC519F8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Berpotensi</w:t>
            </w:r>
            <w:proofErr w:type="spellEnd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Rawan</w:t>
            </w:r>
          </w:p>
        </w:tc>
        <w:tc>
          <w:tcPr>
            <w:tcW w:w="1842" w:type="dxa"/>
            <w:hideMark/>
          </w:tcPr>
          <w:p w14:paraId="638218A2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Berpotensi</w:t>
            </w:r>
            <w:proofErr w:type="spellEnd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Rawan</w:t>
            </w:r>
          </w:p>
        </w:tc>
        <w:tc>
          <w:tcPr>
            <w:tcW w:w="1802" w:type="dxa"/>
            <w:hideMark/>
          </w:tcPr>
          <w:p w14:paraId="10F7DB04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Berpotensi</w:t>
            </w:r>
            <w:proofErr w:type="spellEnd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Rawan</w:t>
            </w:r>
          </w:p>
        </w:tc>
        <w:tc>
          <w:tcPr>
            <w:tcW w:w="1841" w:type="dxa"/>
            <w:hideMark/>
          </w:tcPr>
          <w:p w14:paraId="0F99EBF8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Aman</w:t>
            </w:r>
          </w:p>
        </w:tc>
        <w:tc>
          <w:tcPr>
            <w:tcW w:w="1705" w:type="dxa"/>
            <w:hideMark/>
          </w:tcPr>
          <w:p w14:paraId="1EFE2F76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Rawan</w:t>
            </w:r>
          </w:p>
        </w:tc>
      </w:tr>
      <w:tr w:rsidR="00C63561" w:rsidRPr="00C63561" w14:paraId="4E304911" w14:textId="77777777" w:rsidTr="00C63561">
        <w:tc>
          <w:tcPr>
            <w:tcW w:w="2269" w:type="dxa"/>
            <w:hideMark/>
          </w:tcPr>
          <w:p w14:paraId="13A1A6F8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Simangambat</w:t>
            </w:r>
            <w:proofErr w:type="spellEnd"/>
          </w:p>
        </w:tc>
        <w:tc>
          <w:tcPr>
            <w:tcW w:w="1701" w:type="dxa"/>
            <w:hideMark/>
          </w:tcPr>
          <w:p w14:paraId="3B8F4652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Rawan</w:t>
            </w:r>
          </w:p>
        </w:tc>
        <w:tc>
          <w:tcPr>
            <w:tcW w:w="1842" w:type="dxa"/>
            <w:hideMark/>
          </w:tcPr>
          <w:p w14:paraId="0289838C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Rawan</w:t>
            </w:r>
          </w:p>
        </w:tc>
        <w:tc>
          <w:tcPr>
            <w:tcW w:w="1802" w:type="dxa"/>
            <w:hideMark/>
          </w:tcPr>
          <w:p w14:paraId="70883779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Berpotensi</w:t>
            </w:r>
            <w:proofErr w:type="spellEnd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Rawan</w:t>
            </w:r>
          </w:p>
        </w:tc>
        <w:tc>
          <w:tcPr>
            <w:tcW w:w="1841" w:type="dxa"/>
            <w:hideMark/>
          </w:tcPr>
          <w:p w14:paraId="34C4FDD8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Rawan</w:t>
            </w:r>
          </w:p>
        </w:tc>
        <w:tc>
          <w:tcPr>
            <w:tcW w:w="1705" w:type="dxa"/>
            <w:hideMark/>
          </w:tcPr>
          <w:p w14:paraId="044B0CA2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Sangat Rawan</w:t>
            </w:r>
          </w:p>
        </w:tc>
      </w:tr>
      <w:tr w:rsidR="00C63561" w:rsidRPr="00C63561" w14:paraId="40D9AD71" w14:textId="77777777" w:rsidTr="00C63561">
        <w:tc>
          <w:tcPr>
            <w:tcW w:w="2269" w:type="dxa"/>
            <w:hideMark/>
          </w:tcPr>
          <w:p w14:paraId="3781222E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Ujung Batu</w:t>
            </w:r>
          </w:p>
        </w:tc>
        <w:tc>
          <w:tcPr>
            <w:tcW w:w="1701" w:type="dxa"/>
            <w:hideMark/>
          </w:tcPr>
          <w:p w14:paraId="70091759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Sangat Rawan</w:t>
            </w:r>
          </w:p>
        </w:tc>
        <w:tc>
          <w:tcPr>
            <w:tcW w:w="1842" w:type="dxa"/>
            <w:hideMark/>
          </w:tcPr>
          <w:p w14:paraId="27D1ACF7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Sangat Rawan</w:t>
            </w:r>
          </w:p>
        </w:tc>
        <w:tc>
          <w:tcPr>
            <w:tcW w:w="1802" w:type="dxa"/>
            <w:hideMark/>
          </w:tcPr>
          <w:p w14:paraId="31E54E7B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Berpotensi</w:t>
            </w:r>
            <w:proofErr w:type="spellEnd"/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Rawan</w:t>
            </w:r>
          </w:p>
        </w:tc>
        <w:tc>
          <w:tcPr>
            <w:tcW w:w="1841" w:type="dxa"/>
            <w:hideMark/>
          </w:tcPr>
          <w:p w14:paraId="45009ADA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Sangat Rawan</w:t>
            </w:r>
          </w:p>
        </w:tc>
        <w:tc>
          <w:tcPr>
            <w:tcW w:w="1705" w:type="dxa"/>
            <w:hideMark/>
          </w:tcPr>
          <w:p w14:paraId="434172B0" w14:textId="77777777" w:rsidR="00C63561" w:rsidRPr="00C63561" w:rsidRDefault="00C63561" w:rsidP="00C63561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C63561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Sangat Rawan</w:t>
            </w:r>
          </w:p>
        </w:tc>
      </w:tr>
    </w:tbl>
    <w:p w14:paraId="19155A50" w14:textId="77777777" w:rsidR="00C63561" w:rsidRDefault="00C63561" w:rsidP="00C6356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79DFAA47" w14:textId="6A5F9BE5" w:rsidR="00C63561" w:rsidRPr="00C63561" w:rsidRDefault="00C63561" w:rsidP="00C6356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Dimana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Kesimpulan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14946B05" w14:textId="77777777" w:rsidR="00C63561" w:rsidRPr="00C63561" w:rsidRDefault="00C63561" w:rsidP="00C63561">
      <w:pPr>
        <w:numPr>
          <w:ilvl w:val="0"/>
          <w:numId w:val="18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Batang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Onang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Cenderung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stabil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tingkat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 Sangat Rawan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hingga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Berpotensi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 Rawan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tahun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CDA50CC" w14:textId="77777777" w:rsidR="00C63561" w:rsidRPr="00C63561" w:rsidRDefault="00C63561" w:rsidP="00C63561">
      <w:pPr>
        <w:numPr>
          <w:ilvl w:val="0"/>
          <w:numId w:val="18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lastRenderedPageBreak/>
        <w:t>Dolok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Sigompulon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Mengalami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selalu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rawan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terutama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tahun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 2019, 2021, dan 2022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 status Sangat Rawan.</w:t>
      </w:r>
    </w:p>
    <w:p w14:paraId="7E5A5B80" w14:textId="77777777" w:rsidR="00C63561" w:rsidRPr="00C63561" w:rsidRDefault="00C63561" w:rsidP="00C63561">
      <w:pPr>
        <w:numPr>
          <w:ilvl w:val="0"/>
          <w:numId w:val="18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Halongonan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Sempat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berada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 pada status Aman di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tahun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 2019 dan 2020,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tetapi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meningkat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 Sangat Rawan pada 2021, dan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kembali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 Aman pada 2023.</w:t>
      </w:r>
    </w:p>
    <w:p w14:paraId="6B7542F2" w14:textId="77777777" w:rsidR="00C63561" w:rsidRPr="00C63561" w:rsidRDefault="00C63561" w:rsidP="00C63561">
      <w:pPr>
        <w:numPr>
          <w:ilvl w:val="0"/>
          <w:numId w:val="18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Padang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Bolak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Merupakan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kecamatan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 status Sangat Rawan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selama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hampir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seluruh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periode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 (2019–2022),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baru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menurun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 di 2023.</w:t>
      </w:r>
    </w:p>
    <w:p w14:paraId="0C962B17" w14:textId="77777777" w:rsidR="00C63561" w:rsidRPr="00C63561" w:rsidRDefault="00C63561" w:rsidP="00C63561">
      <w:pPr>
        <w:numPr>
          <w:ilvl w:val="0"/>
          <w:numId w:val="18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Portibi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: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Kondisi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berfluktuasi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antara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Berpotensi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 Rawan dan Rawan,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ketidakstabilan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 status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kerawanan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77FFB77E" w14:textId="77777777" w:rsidR="00C63561" w:rsidRDefault="00C63561" w:rsidP="00C63561">
      <w:pPr>
        <w:numPr>
          <w:ilvl w:val="0"/>
          <w:numId w:val="18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Ujung Batu: Sangat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rawan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setiap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tahun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menjadikannya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 salah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satu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kecamatan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risiko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C63561">
        <w:rPr>
          <w:rFonts w:ascii="Times New Roman" w:hAnsi="Times New Roman" w:cs="Times New Roman"/>
          <w:sz w:val="24"/>
          <w:szCs w:val="24"/>
          <w:lang w:val="en-ID"/>
        </w:rPr>
        <w:t>tertinggi</w:t>
      </w:r>
      <w:proofErr w:type="spellEnd"/>
      <w:r w:rsidRPr="00C63561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FE2D86B" w14:textId="77777777" w:rsidR="00812D8A" w:rsidRPr="00C63561" w:rsidRDefault="00812D8A" w:rsidP="00812D8A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0071968F" w14:textId="7C68A529" w:rsidR="00812D8A" w:rsidRDefault="00812D8A" w:rsidP="007C47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>
        <w:rPr>
          <w:rFonts w:ascii="Times New Roman" w:hAnsi="Times New Roman" w:cs="Times New Roman"/>
          <w:sz w:val="24"/>
          <w:szCs w:val="24"/>
          <w:lang w:val="en-ID"/>
        </w:rPr>
        <w:t xml:space="preserve">4.2.1.2 Kesimpulan Akhir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Implementasi</w:t>
      </w:r>
      <w:proofErr w:type="spellEnd"/>
    </w:p>
    <w:p w14:paraId="7109201F" w14:textId="77777777" w:rsidR="001642C7" w:rsidRPr="001642C7" w:rsidRDefault="001642C7" w:rsidP="001642C7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Sudah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dijelaskan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sebelumnya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bahwa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metode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K-Means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melakukan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klasterisasi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tingkat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kerawanan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di wilayah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Kabupaten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Padang Lawas Utara.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implementasi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didapatkan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kesimpulan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sebagai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berikut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>:</w:t>
      </w:r>
    </w:p>
    <w:p w14:paraId="67494C05" w14:textId="4075E731" w:rsidR="001642C7" w:rsidRPr="001642C7" w:rsidRDefault="001642C7" w:rsidP="001642C7">
      <w:pPr>
        <w:numPr>
          <w:ilvl w:val="0"/>
          <w:numId w:val="18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Klaster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Optimal:</w:t>
      </w:r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Melalui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analisis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Silhouette Score,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klaster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optimal yang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dihasilkan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adalah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4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klaster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kategori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tingkat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kerawanan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>: "Aman", "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Berpotensi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Rawan", "Rawan", dan "Sangat Rawan".</w:t>
      </w:r>
    </w:p>
    <w:p w14:paraId="5F104D35" w14:textId="621D1CF7" w:rsidR="001642C7" w:rsidRPr="001642C7" w:rsidRDefault="001642C7" w:rsidP="001642C7">
      <w:pPr>
        <w:numPr>
          <w:ilvl w:val="0"/>
          <w:numId w:val="18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Distribusi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Kerawanan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Berdasarkan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Klaster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>:</w:t>
      </w:r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Implementasi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K-Means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bahwa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kecamatan-kecamatan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di wilayah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dikategorikan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jelas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empat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tingkatan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kerawanan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Kecamatan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Ujung Batu dan Padang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Bolak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sering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dikategorikan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klaster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"Sangat Rawan",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sedangkan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kecamatan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Halongonan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Portibi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sering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masuk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klaster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"Aman".</w:t>
      </w:r>
    </w:p>
    <w:p w14:paraId="2B006BE2" w14:textId="6F032329" w:rsidR="001642C7" w:rsidRPr="001642C7" w:rsidRDefault="001642C7" w:rsidP="001642C7">
      <w:pPr>
        <w:numPr>
          <w:ilvl w:val="0"/>
          <w:numId w:val="18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Nilai Purity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Klaster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>:</w:t>
      </w:r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Evaluasi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purity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bahwa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klasterisasi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dihasilkan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tingkat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purity yang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cukup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baik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klaster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"Aman" dan "Sangat Rawan"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purity yang paling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tinggi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. Ini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bahwa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1642C7">
        <w:rPr>
          <w:rFonts w:ascii="Times New Roman" w:hAnsi="Times New Roman" w:cs="Times New Roman"/>
          <w:sz w:val="24"/>
          <w:szCs w:val="24"/>
          <w:lang w:val="en-ID"/>
        </w:rPr>
        <w:lastRenderedPageBreak/>
        <w:t xml:space="preserve">data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di wilayah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cukup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jelas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terkelompokkan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tanpa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terlalu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banyak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tumpang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tindih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antar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klaster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D735D97" w14:textId="4F1F1AFB" w:rsidR="001642C7" w:rsidRPr="001642C7" w:rsidRDefault="001642C7" w:rsidP="001642C7">
      <w:pPr>
        <w:numPr>
          <w:ilvl w:val="0"/>
          <w:numId w:val="18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Faktor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Risiko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Utama:</w:t>
      </w:r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Dari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analisis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fitur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penting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ditemukan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bahwa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fitur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Jumlah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Luka Berat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memiliki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bobot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tinggi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menentukan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tingkat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kerawanan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dibandingkan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fitur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lain.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Artinya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berujung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luka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berat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cenderung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berkontribusi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besar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terhadap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peningkatan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status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kerawanan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suatu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kecamatan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1A554A7A" w14:textId="0CC21D8F" w:rsidR="001642C7" w:rsidRPr="001642C7" w:rsidRDefault="001642C7" w:rsidP="001642C7">
      <w:pPr>
        <w:numPr>
          <w:ilvl w:val="0"/>
          <w:numId w:val="18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Implikasi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Klasterisasi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>:</w:t>
      </w:r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klasterisasi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daerah-daerah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berada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pada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klaster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"Sangat Rawan"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seperti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Dolok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Sigompulon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Simangambat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harus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fokus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utama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penanganan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. Strategi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pengelolaan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keselamatan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jalan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difokuskan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pada wilayah-wilayah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mengurangi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angka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parah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913EF1B" w14:textId="1D7AC409" w:rsidR="001642C7" w:rsidRPr="001642C7" w:rsidRDefault="001642C7" w:rsidP="001642C7">
      <w:pPr>
        <w:numPr>
          <w:ilvl w:val="0"/>
          <w:numId w:val="18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Perubahan Status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Klaster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Tahun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Tahun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>:</w:t>
      </w:r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Hasil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klasterisasi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menunjukkan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bahwa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status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kerawanan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beberapa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kecamatan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berfluktuasi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tahun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tahun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.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Misalnya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,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kecamatan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Padang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Bolak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awalnya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"Aman" pada 2019,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berubah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menjadi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"Sangat Rawan" pada 2020–2022, dan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kembali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ke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"Aman" pada 2023. Perubahan status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mengindikasikan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bahwa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intervensi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keselamatan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lalu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lintas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di wilayah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tersebut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perlu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dilakukan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lebih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konsisten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1642C7">
        <w:rPr>
          <w:rFonts w:ascii="Times New Roman" w:hAnsi="Times New Roman" w:cs="Times New Roman"/>
          <w:sz w:val="24"/>
          <w:szCs w:val="24"/>
          <w:lang w:val="en-ID"/>
        </w:rPr>
        <w:t>mempertahankan</w:t>
      </w:r>
      <w:proofErr w:type="spellEnd"/>
      <w:r w:rsidRPr="001642C7">
        <w:rPr>
          <w:rFonts w:ascii="Times New Roman" w:hAnsi="Times New Roman" w:cs="Times New Roman"/>
          <w:sz w:val="24"/>
          <w:szCs w:val="24"/>
          <w:lang w:val="en-ID"/>
        </w:rPr>
        <w:t xml:space="preserve"> status "Aman".</w:t>
      </w:r>
    </w:p>
    <w:p w14:paraId="731287CE" w14:textId="77777777" w:rsidR="001642C7" w:rsidRPr="00C63561" w:rsidRDefault="001642C7" w:rsidP="007C47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3DCA6E6B" w14:textId="49BF7564" w:rsidR="007C47CC" w:rsidRPr="007C47CC" w:rsidRDefault="007C47CC" w:rsidP="007C47C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7C47CC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4.2.2 </w:t>
      </w:r>
      <w:proofErr w:type="spellStart"/>
      <w:r w:rsidRPr="007C47CC">
        <w:rPr>
          <w:rFonts w:ascii="Times New Roman" w:hAnsi="Times New Roman" w:cs="Times New Roman"/>
          <w:b/>
          <w:bCs/>
          <w:sz w:val="24"/>
          <w:szCs w:val="24"/>
          <w:lang w:val="en-ID"/>
        </w:rPr>
        <w:t>Spesifikasi</w:t>
      </w:r>
      <w:proofErr w:type="spellEnd"/>
      <w:r w:rsidRPr="007C47CC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Fitur Web</w:t>
      </w:r>
    </w:p>
    <w:p w14:paraId="5E5F6150" w14:textId="0C25176D" w:rsidR="004F08ED" w:rsidRDefault="007C47CC" w:rsidP="007C47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7C47CC">
        <w:rPr>
          <w:rFonts w:ascii="Times New Roman" w:hAnsi="Times New Roman" w:cs="Times New Roman"/>
          <w:sz w:val="24"/>
          <w:szCs w:val="24"/>
          <w:lang w:val="en-ID"/>
        </w:rPr>
        <w:t>Sub-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bab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menguraikan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spesifikasi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fitur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terdapat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web. Kami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membahas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fitur-fitur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utama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dirancang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memenuhi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kebutuhan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membantu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pengelolaan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serta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pemantauan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data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430C2E4B" w14:textId="76D040F7" w:rsidR="004F08ED" w:rsidRDefault="004F08ED" w:rsidP="004F08ED">
      <w:pPr>
        <w:pStyle w:val="Caption"/>
        <w:rPr>
          <w:rFonts w:cs="Times New Roman"/>
          <w:sz w:val="24"/>
          <w:szCs w:val="24"/>
          <w:lang w:val="en-ID"/>
        </w:rPr>
      </w:pPr>
      <w:r>
        <w:t xml:space="preserve">Tabel 4. </w:t>
      </w:r>
      <w:r>
        <w:fldChar w:fldCharType="begin"/>
      </w:r>
      <w:r>
        <w:instrText xml:space="preserve"> SEQ Tabel_4. \* ARABIC </w:instrText>
      </w:r>
      <w:r>
        <w:fldChar w:fldCharType="separate"/>
      </w:r>
      <w:r w:rsidR="00C63561">
        <w:rPr>
          <w:noProof/>
        </w:rPr>
        <w:t>16</w:t>
      </w:r>
      <w:r>
        <w:fldChar w:fldCharType="end"/>
      </w:r>
      <w:r>
        <w:t xml:space="preserve"> Daftar Fitur Pada APlikasi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5"/>
        <w:gridCol w:w="1706"/>
        <w:gridCol w:w="2903"/>
        <w:gridCol w:w="2157"/>
      </w:tblGrid>
      <w:tr w:rsidR="004F08ED" w:rsidRPr="004F08ED" w14:paraId="5CC839EB" w14:textId="77777777" w:rsidTr="004F08ED">
        <w:tc>
          <w:tcPr>
            <w:tcW w:w="0" w:type="auto"/>
            <w:hideMark/>
          </w:tcPr>
          <w:p w14:paraId="4D31118D" w14:textId="77777777" w:rsidR="004F08ED" w:rsidRPr="004F08ED" w:rsidRDefault="004F08ED" w:rsidP="004F08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</w:pPr>
            <w:proofErr w:type="spellStart"/>
            <w:r w:rsidRPr="004F08E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>Kategori</w:t>
            </w:r>
            <w:proofErr w:type="spellEnd"/>
            <w:r w:rsidRPr="004F08E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 xml:space="preserve"> Fitur</w:t>
            </w:r>
          </w:p>
        </w:tc>
        <w:tc>
          <w:tcPr>
            <w:tcW w:w="0" w:type="auto"/>
            <w:hideMark/>
          </w:tcPr>
          <w:p w14:paraId="6E7B2476" w14:textId="77777777" w:rsidR="004F08ED" w:rsidRPr="004F08ED" w:rsidRDefault="004F08ED" w:rsidP="004F08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</w:pPr>
            <w:r w:rsidRPr="004F08E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>Nama Fitur</w:t>
            </w:r>
          </w:p>
        </w:tc>
        <w:tc>
          <w:tcPr>
            <w:tcW w:w="0" w:type="auto"/>
            <w:hideMark/>
          </w:tcPr>
          <w:p w14:paraId="0532C5B2" w14:textId="77777777" w:rsidR="004F08ED" w:rsidRPr="004F08ED" w:rsidRDefault="004F08ED" w:rsidP="004F08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</w:pPr>
            <w:proofErr w:type="spellStart"/>
            <w:r w:rsidRPr="004F08E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>Deskripsi</w:t>
            </w:r>
            <w:proofErr w:type="spellEnd"/>
          </w:p>
        </w:tc>
        <w:tc>
          <w:tcPr>
            <w:tcW w:w="0" w:type="auto"/>
            <w:hideMark/>
          </w:tcPr>
          <w:p w14:paraId="07D6F6D7" w14:textId="77777777" w:rsidR="004F08ED" w:rsidRPr="004F08ED" w:rsidRDefault="004F08ED" w:rsidP="004F08E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</w:pPr>
            <w:r w:rsidRPr="004F08ED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>Output</w:t>
            </w:r>
          </w:p>
        </w:tc>
      </w:tr>
      <w:tr w:rsidR="007A621A" w:rsidRPr="004F08ED" w14:paraId="159AE081" w14:textId="77777777" w:rsidTr="004F08ED">
        <w:tc>
          <w:tcPr>
            <w:tcW w:w="0" w:type="auto"/>
            <w:vMerge w:val="restart"/>
            <w:hideMark/>
          </w:tcPr>
          <w:p w14:paraId="0862E5D5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Pemrosesan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Data</w:t>
            </w:r>
          </w:p>
        </w:tc>
        <w:tc>
          <w:tcPr>
            <w:tcW w:w="0" w:type="auto"/>
            <w:hideMark/>
          </w:tcPr>
          <w:p w14:paraId="5517E0B6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Upload Data</w:t>
            </w:r>
          </w:p>
        </w:tc>
        <w:tc>
          <w:tcPr>
            <w:tcW w:w="0" w:type="auto"/>
            <w:hideMark/>
          </w:tcPr>
          <w:p w14:paraId="10149923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Mengunggah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file Excel yang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berisi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data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kecelakaan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.</w:t>
            </w:r>
          </w:p>
        </w:tc>
        <w:tc>
          <w:tcPr>
            <w:tcW w:w="0" w:type="auto"/>
            <w:hideMark/>
          </w:tcPr>
          <w:p w14:paraId="0143803A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File dataset yang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diunggah</w:t>
            </w:r>
            <w:proofErr w:type="spellEnd"/>
          </w:p>
        </w:tc>
      </w:tr>
      <w:tr w:rsidR="007A621A" w:rsidRPr="004F08ED" w14:paraId="1AD9F3A1" w14:textId="77777777" w:rsidTr="004F08ED">
        <w:tc>
          <w:tcPr>
            <w:tcW w:w="0" w:type="auto"/>
            <w:vMerge/>
            <w:hideMark/>
          </w:tcPr>
          <w:p w14:paraId="71A36783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0" w:type="auto"/>
            <w:hideMark/>
          </w:tcPr>
          <w:p w14:paraId="24C71034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Pratinjau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Data</w:t>
            </w:r>
          </w:p>
        </w:tc>
        <w:tc>
          <w:tcPr>
            <w:tcW w:w="0" w:type="auto"/>
            <w:hideMark/>
          </w:tcPr>
          <w:p w14:paraId="03C563A6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beberapa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baris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pertama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dari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dataset yang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diunggah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.</w:t>
            </w:r>
          </w:p>
        </w:tc>
        <w:tc>
          <w:tcPr>
            <w:tcW w:w="0" w:type="auto"/>
            <w:hideMark/>
          </w:tcPr>
          <w:p w14:paraId="468C9917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Tabel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pratinjau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data</w:t>
            </w:r>
          </w:p>
        </w:tc>
      </w:tr>
      <w:tr w:rsidR="007A621A" w:rsidRPr="004F08ED" w14:paraId="0EB27348" w14:textId="77777777" w:rsidTr="004F08ED">
        <w:tc>
          <w:tcPr>
            <w:tcW w:w="0" w:type="auto"/>
            <w:vMerge/>
            <w:hideMark/>
          </w:tcPr>
          <w:p w14:paraId="36642D06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0" w:type="auto"/>
            <w:hideMark/>
          </w:tcPr>
          <w:p w14:paraId="3C20083C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Pemilihan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Fitur</w:t>
            </w:r>
          </w:p>
        </w:tc>
        <w:tc>
          <w:tcPr>
            <w:tcW w:w="0" w:type="auto"/>
            <w:hideMark/>
          </w:tcPr>
          <w:p w14:paraId="33E8C375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Memilih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fitur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(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kolom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) yang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akan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digunakan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untuk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analisis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clustering.</w:t>
            </w:r>
          </w:p>
        </w:tc>
        <w:tc>
          <w:tcPr>
            <w:tcW w:w="0" w:type="auto"/>
            <w:hideMark/>
          </w:tcPr>
          <w:p w14:paraId="039F3B4C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Checkbox/dropdown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fitur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terpilih</w:t>
            </w:r>
            <w:proofErr w:type="spellEnd"/>
          </w:p>
        </w:tc>
      </w:tr>
      <w:tr w:rsidR="007A621A" w:rsidRPr="004F08ED" w14:paraId="2C5779A3" w14:textId="77777777" w:rsidTr="004F08ED">
        <w:tc>
          <w:tcPr>
            <w:tcW w:w="0" w:type="auto"/>
            <w:vMerge w:val="restart"/>
            <w:hideMark/>
          </w:tcPr>
          <w:p w14:paraId="6EFD4C1F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Konfigurasi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Algoritma</w:t>
            </w:r>
            <w:proofErr w:type="spellEnd"/>
          </w:p>
        </w:tc>
        <w:tc>
          <w:tcPr>
            <w:tcW w:w="0" w:type="auto"/>
            <w:hideMark/>
          </w:tcPr>
          <w:p w14:paraId="065E3F98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Konfigurasi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K-Means</w:t>
            </w:r>
          </w:p>
        </w:tc>
        <w:tc>
          <w:tcPr>
            <w:tcW w:w="0" w:type="auto"/>
            <w:hideMark/>
          </w:tcPr>
          <w:p w14:paraId="68BA6748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Menentukan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jumlah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klaster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dan parameter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algoritma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K-Means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seperti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max_iter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tol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dll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.</w:t>
            </w:r>
          </w:p>
        </w:tc>
        <w:tc>
          <w:tcPr>
            <w:tcW w:w="0" w:type="auto"/>
            <w:hideMark/>
          </w:tcPr>
          <w:p w14:paraId="521936C8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Parameter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konfigurasi</w:t>
            </w:r>
            <w:proofErr w:type="spellEnd"/>
          </w:p>
        </w:tc>
      </w:tr>
      <w:tr w:rsidR="007A621A" w:rsidRPr="004F08ED" w14:paraId="56FA412A" w14:textId="77777777" w:rsidTr="004F08ED">
        <w:tc>
          <w:tcPr>
            <w:tcW w:w="0" w:type="auto"/>
            <w:vMerge/>
            <w:hideMark/>
          </w:tcPr>
          <w:p w14:paraId="32E23A08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0" w:type="auto"/>
            <w:hideMark/>
          </w:tcPr>
          <w:p w14:paraId="2BD91A40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Terapkan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Algoritma</w:t>
            </w:r>
            <w:proofErr w:type="spellEnd"/>
          </w:p>
        </w:tc>
        <w:tc>
          <w:tcPr>
            <w:tcW w:w="0" w:type="auto"/>
            <w:hideMark/>
          </w:tcPr>
          <w:p w14:paraId="42D0DED1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Menerapkan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algoritma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K-Means pada data yang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telah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dipilih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.</w:t>
            </w:r>
          </w:p>
        </w:tc>
        <w:tc>
          <w:tcPr>
            <w:tcW w:w="0" w:type="auto"/>
            <w:hideMark/>
          </w:tcPr>
          <w:p w14:paraId="6200E266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Data clustering</w:t>
            </w:r>
          </w:p>
        </w:tc>
      </w:tr>
      <w:tr w:rsidR="007A621A" w:rsidRPr="004F08ED" w14:paraId="4F2966AD" w14:textId="77777777" w:rsidTr="004F08ED">
        <w:tc>
          <w:tcPr>
            <w:tcW w:w="0" w:type="auto"/>
            <w:vMerge/>
            <w:hideMark/>
          </w:tcPr>
          <w:p w14:paraId="59A2C77E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0" w:type="auto"/>
            <w:hideMark/>
          </w:tcPr>
          <w:p w14:paraId="54CC0171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Visualisasi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Hasil Clustering</w:t>
            </w:r>
          </w:p>
        </w:tc>
        <w:tc>
          <w:tcPr>
            <w:tcW w:w="0" w:type="auto"/>
            <w:hideMark/>
          </w:tcPr>
          <w:p w14:paraId="31602FA2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Tabel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hasil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clustering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kolom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Cluster dan Tingkat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Kerawanan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.</w:t>
            </w:r>
          </w:p>
        </w:tc>
        <w:tc>
          <w:tcPr>
            <w:tcW w:w="0" w:type="auto"/>
            <w:hideMark/>
          </w:tcPr>
          <w:p w14:paraId="52101CB0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Tabel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hasil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clustering</w:t>
            </w:r>
          </w:p>
        </w:tc>
      </w:tr>
      <w:tr w:rsidR="007A621A" w:rsidRPr="004F08ED" w14:paraId="29EC9170" w14:textId="77777777" w:rsidTr="004F08ED">
        <w:tc>
          <w:tcPr>
            <w:tcW w:w="0" w:type="auto"/>
            <w:vMerge w:val="restart"/>
            <w:hideMark/>
          </w:tcPr>
          <w:p w14:paraId="0254D36B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Evaluasi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Algoritma</w:t>
            </w:r>
            <w:proofErr w:type="spellEnd"/>
          </w:p>
        </w:tc>
        <w:tc>
          <w:tcPr>
            <w:tcW w:w="0" w:type="auto"/>
            <w:hideMark/>
          </w:tcPr>
          <w:p w14:paraId="0B3F57D0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Evaluasi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Purity</w:t>
            </w:r>
          </w:p>
        </w:tc>
        <w:tc>
          <w:tcPr>
            <w:tcW w:w="0" w:type="auto"/>
            <w:hideMark/>
          </w:tcPr>
          <w:p w14:paraId="181872ED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Menghitung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dan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r w:rsidRPr="004F08ED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ID"/>
              </w:rPr>
              <w:t>purity score</w:t>
            </w:r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untuk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seluruh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data dan masing-masing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klaster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.</w:t>
            </w:r>
          </w:p>
        </w:tc>
        <w:tc>
          <w:tcPr>
            <w:tcW w:w="0" w:type="auto"/>
            <w:hideMark/>
          </w:tcPr>
          <w:p w14:paraId="7CFDA695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Nilai </w:t>
            </w:r>
            <w:r w:rsidRPr="004F08ED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ID"/>
              </w:rPr>
              <w:t>purity score</w:t>
            </w:r>
          </w:p>
        </w:tc>
      </w:tr>
      <w:tr w:rsidR="007A621A" w:rsidRPr="004F08ED" w14:paraId="7933F9C2" w14:textId="77777777" w:rsidTr="004F08ED">
        <w:tc>
          <w:tcPr>
            <w:tcW w:w="0" w:type="auto"/>
            <w:vMerge/>
            <w:hideMark/>
          </w:tcPr>
          <w:p w14:paraId="739435C0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0" w:type="auto"/>
            <w:hideMark/>
          </w:tcPr>
          <w:p w14:paraId="17DEEC35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Evaluasi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Silhouette Score</w:t>
            </w:r>
          </w:p>
        </w:tc>
        <w:tc>
          <w:tcPr>
            <w:tcW w:w="0" w:type="auto"/>
            <w:hideMark/>
          </w:tcPr>
          <w:p w14:paraId="5E185EA1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Menghitung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r w:rsidRPr="004F08ED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ID"/>
              </w:rPr>
              <w:t>silhouette score</w:t>
            </w:r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untuk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mengevaluasi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kualitas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klaster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yang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terbentuk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.</w:t>
            </w:r>
          </w:p>
        </w:tc>
        <w:tc>
          <w:tcPr>
            <w:tcW w:w="0" w:type="auto"/>
            <w:hideMark/>
          </w:tcPr>
          <w:p w14:paraId="67F33B39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Nilai </w:t>
            </w:r>
            <w:r w:rsidRPr="004F08ED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ID"/>
              </w:rPr>
              <w:t>silhouette score</w:t>
            </w:r>
          </w:p>
        </w:tc>
      </w:tr>
      <w:tr w:rsidR="007A621A" w:rsidRPr="004F08ED" w14:paraId="3292E7E6" w14:textId="77777777" w:rsidTr="004F08ED">
        <w:tc>
          <w:tcPr>
            <w:tcW w:w="0" w:type="auto"/>
            <w:vMerge/>
            <w:hideMark/>
          </w:tcPr>
          <w:p w14:paraId="5A017193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0" w:type="auto"/>
            <w:hideMark/>
          </w:tcPr>
          <w:p w14:paraId="046EF60A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Tabel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Matriks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Kontingensi</w:t>
            </w:r>
            <w:proofErr w:type="spellEnd"/>
          </w:p>
        </w:tc>
        <w:tc>
          <w:tcPr>
            <w:tcW w:w="0" w:type="auto"/>
            <w:hideMark/>
          </w:tcPr>
          <w:p w14:paraId="2FE184BF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matriks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kontingensi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untuk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evaluasi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hasil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clustering.</w:t>
            </w:r>
          </w:p>
        </w:tc>
        <w:tc>
          <w:tcPr>
            <w:tcW w:w="0" w:type="auto"/>
            <w:hideMark/>
          </w:tcPr>
          <w:p w14:paraId="79AE662E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Tabel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matriks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kontingensi</w:t>
            </w:r>
            <w:proofErr w:type="spellEnd"/>
          </w:p>
        </w:tc>
      </w:tr>
      <w:tr w:rsidR="007A621A" w:rsidRPr="004F08ED" w14:paraId="0C1E4465" w14:textId="77777777" w:rsidTr="004F08ED">
        <w:tc>
          <w:tcPr>
            <w:tcW w:w="0" w:type="auto"/>
            <w:vMerge w:val="restart"/>
            <w:hideMark/>
          </w:tcPr>
          <w:p w14:paraId="48D73FB1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Eksplorasi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Algoritma</w:t>
            </w:r>
            <w:proofErr w:type="spellEnd"/>
          </w:p>
        </w:tc>
        <w:tc>
          <w:tcPr>
            <w:tcW w:w="0" w:type="auto"/>
            <w:hideMark/>
          </w:tcPr>
          <w:p w14:paraId="04B33AAD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Scatter Plot Clustering</w:t>
            </w:r>
          </w:p>
        </w:tc>
        <w:tc>
          <w:tcPr>
            <w:tcW w:w="0" w:type="auto"/>
            <w:hideMark/>
          </w:tcPr>
          <w:p w14:paraId="6ADEBC5D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Visualisasi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scatter plot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interaktif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hasil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clustering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berdasarkan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PCA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atau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t-SNE.</w:t>
            </w:r>
          </w:p>
        </w:tc>
        <w:tc>
          <w:tcPr>
            <w:tcW w:w="0" w:type="auto"/>
            <w:hideMark/>
          </w:tcPr>
          <w:p w14:paraId="7DED1A7E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Scatter plot</w:t>
            </w:r>
          </w:p>
        </w:tc>
      </w:tr>
      <w:tr w:rsidR="007A621A" w:rsidRPr="004F08ED" w14:paraId="1EB9AD73" w14:textId="77777777" w:rsidTr="004F08ED">
        <w:tc>
          <w:tcPr>
            <w:tcW w:w="0" w:type="auto"/>
            <w:vMerge/>
            <w:hideMark/>
          </w:tcPr>
          <w:p w14:paraId="00328A79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0" w:type="auto"/>
            <w:hideMark/>
          </w:tcPr>
          <w:p w14:paraId="2DF6E4C7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Visualisasi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Centroid</w:t>
            </w:r>
          </w:p>
        </w:tc>
        <w:tc>
          <w:tcPr>
            <w:tcW w:w="0" w:type="auto"/>
            <w:hideMark/>
          </w:tcPr>
          <w:p w14:paraId="73B36F32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pergerakan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centroid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secara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dinamis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hingga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konvergensi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tercapai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.</w:t>
            </w:r>
          </w:p>
        </w:tc>
        <w:tc>
          <w:tcPr>
            <w:tcW w:w="0" w:type="auto"/>
            <w:hideMark/>
          </w:tcPr>
          <w:p w14:paraId="45BDD5A3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Plot centroid</w:t>
            </w:r>
          </w:p>
        </w:tc>
      </w:tr>
      <w:tr w:rsidR="007A621A" w:rsidRPr="004F08ED" w14:paraId="4AEDA33B" w14:textId="77777777" w:rsidTr="004F08ED">
        <w:tc>
          <w:tcPr>
            <w:tcW w:w="0" w:type="auto"/>
            <w:vMerge w:val="restart"/>
            <w:hideMark/>
          </w:tcPr>
          <w:p w14:paraId="543FE972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Visualisasi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Risiko</w:t>
            </w:r>
            <w:proofErr w:type="spellEnd"/>
          </w:p>
        </w:tc>
        <w:tc>
          <w:tcPr>
            <w:tcW w:w="0" w:type="auto"/>
            <w:hideMark/>
          </w:tcPr>
          <w:p w14:paraId="32EB9DFF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Visualisasi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Peta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Risiko</w:t>
            </w:r>
            <w:proofErr w:type="spellEnd"/>
          </w:p>
        </w:tc>
        <w:tc>
          <w:tcPr>
            <w:tcW w:w="0" w:type="auto"/>
            <w:hideMark/>
          </w:tcPr>
          <w:p w14:paraId="1419027A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peta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interaktif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warna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sesuai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tingkat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kerawanan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kecelakaan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.</w:t>
            </w:r>
          </w:p>
        </w:tc>
        <w:tc>
          <w:tcPr>
            <w:tcW w:w="0" w:type="auto"/>
            <w:hideMark/>
          </w:tcPr>
          <w:p w14:paraId="1E80B6B3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Peta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interaktif</w:t>
            </w:r>
            <w:proofErr w:type="spellEnd"/>
          </w:p>
        </w:tc>
      </w:tr>
      <w:tr w:rsidR="007A621A" w:rsidRPr="004F08ED" w14:paraId="020F8B06" w14:textId="77777777" w:rsidTr="004F08ED">
        <w:tc>
          <w:tcPr>
            <w:tcW w:w="0" w:type="auto"/>
            <w:vMerge/>
            <w:hideMark/>
          </w:tcPr>
          <w:p w14:paraId="199BDCBD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0" w:type="auto"/>
            <w:hideMark/>
          </w:tcPr>
          <w:p w14:paraId="0B6FEB05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Filter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Risiko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Berdasarkan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Tahun</w:t>
            </w:r>
            <w:proofErr w:type="spellEnd"/>
          </w:p>
        </w:tc>
        <w:tc>
          <w:tcPr>
            <w:tcW w:w="0" w:type="auto"/>
            <w:hideMark/>
          </w:tcPr>
          <w:p w14:paraId="5F97E6AC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Memfilter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hasil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peta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berdasarkan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tahun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tertentu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.</w:t>
            </w:r>
          </w:p>
        </w:tc>
        <w:tc>
          <w:tcPr>
            <w:tcW w:w="0" w:type="auto"/>
            <w:hideMark/>
          </w:tcPr>
          <w:p w14:paraId="617935BD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Filter data</w:t>
            </w:r>
          </w:p>
        </w:tc>
      </w:tr>
      <w:tr w:rsidR="007A621A" w:rsidRPr="004F08ED" w14:paraId="32E24A14" w14:textId="77777777" w:rsidTr="004F08ED">
        <w:tc>
          <w:tcPr>
            <w:tcW w:w="0" w:type="auto"/>
            <w:vMerge/>
            <w:hideMark/>
          </w:tcPr>
          <w:p w14:paraId="29552638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0" w:type="auto"/>
            <w:hideMark/>
          </w:tcPr>
          <w:p w14:paraId="42A7FF4C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Grafik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Perbandingan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Klaster</w:t>
            </w:r>
            <w:proofErr w:type="spellEnd"/>
          </w:p>
        </w:tc>
        <w:tc>
          <w:tcPr>
            <w:tcW w:w="0" w:type="auto"/>
            <w:hideMark/>
          </w:tcPr>
          <w:p w14:paraId="41F9E5FE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grafik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bar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atau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stacked bar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berdasarkan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hasil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clustering per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tahun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.</w:t>
            </w:r>
          </w:p>
        </w:tc>
        <w:tc>
          <w:tcPr>
            <w:tcW w:w="0" w:type="auto"/>
            <w:hideMark/>
          </w:tcPr>
          <w:p w14:paraId="2AF923E1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Grafik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bar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atau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stacked bar</w:t>
            </w:r>
          </w:p>
        </w:tc>
      </w:tr>
      <w:tr w:rsidR="007A621A" w:rsidRPr="004F08ED" w14:paraId="36BB1BA7" w14:textId="77777777" w:rsidTr="004F08ED">
        <w:tc>
          <w:tcPr>
            <w:tcW w:w="0" w:type="auto"/>
            <w:vMerge w:val="restart"/>
            <w:hideMark/>
          </w:tcPr>
          <w:p w14:paraId="2E40A4DA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Penyimpanan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Hasil</w:t>
            </w:r>
          </w:p>
        </w:tc>
        <w:tc>
          <w:tcPr>
            <w:tcW w:w="0" w:type="auto"/>
            <w:hideMark/>
          </w:tcPr>
          <w:p w14:paraId="010112E5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Download Hasil Clustering</w:t>
            </w:r>
          </w:p>
        </w:tc>
        <w:tc>
          <w:tcPr>
            <w:tcW w:w="0" w:type="auto"/>
            <w:hideMark/>
          </w:tcPr>
          <w:p w14:paraId="213E8A8C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Menyimpan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hasil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clustering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ke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dalam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format Excel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atau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CSV.</w:t>
            </w:r>
          </w:p>
        </w:tc>
        <w:tc>
          <w:tcPr>
            <w:tcW w:w="0" w:type="auto"/>
            <w:hideMark/>
          </w:tcPr>
          <w:p w14:paraId="7755EEE7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File Excel/CSV</w:t>
            </w:r>
          </w:p>
        </w:tc>
      </w:tr>
      <w:tr w:rsidR="007A621A" w:rsidRPr="004F08ED" w14:paraId="66DC097C" w14:textId="77777777" w:rsidTr="004F08ED">
        <w:tc>
          <w:tcPr>
            <w:tcW w:w="0" w:type="auto"/>
            <w:vMerge/>
            <w:hideMark/>
          </w:tcPr>
          <w:p w14:paraId="43209DF9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0" w:type="auto"/>
            <w:hideMark/>
          </w:tcPr>
          <w:p w14:paraId="55593E29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Download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Visualisasi</w:t>
            </w:r>
            <w:proofErr w:type="spellEnd"/>
          </w:p>
        </w:tc>
        <w:tc>
          <w:tcPr>
            <w:tcW w:w="0" w:type="auto"/>
            <w:hideMark/>
          </w:tcPr>
          <w:p w14:paraId="5BB28987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Menyimpan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hasil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visualisasi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scatter plot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atau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peta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sebagai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file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gambar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.</w:t>
            </w:r>
          </w:p>
        </w:tc>
        <w:tc>
          <w:tcPr>
            <w:tcW w:w="0" w:type="auto"/>
            <w:hideMark/>
          </w:tcPr>
          <w:p w14:paraId="6B52E9B1" w14:textId="77777777" w:rsidR="007A621A" w:rsidRPr="004F08ED" w:rsidRDefault="007A621A" w:rsidP="004F08ED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File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gambar</w:t>
            </w:r>
            <w:proofErr w:type="spellEnd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4F08ED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visualisasi</w:t>
            </w:r>
            <w:proofErr w:type="spellEnd"/>
          </w:p>
        </w:tc>
      </w:tr>
    </w:tbl>
    <w:p w14:paraId="59E9291B" w14:textId="77777777" w:rsidR="004F08ED" w:rsidRPr="007C47CC" w:rsidRDefault="004F08ED" w:rsidP="007C47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4966981F" w14:textId="77777777" w:rsidR="007C47CC" w:rsidRPr="007C47CC" w:rsidRDefault="007C47CC" w:rsidP="007C47C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7C47CC">
        <w:rPr>
          <w:rFonts w:ascii="Times New Roman" w:hAnsi="Times New Roman" w:cs="Times New Roman"/>
          <w:b/>
          <w:bCs/>
          <w:sz w:val="24"/>
          <w:szCs w:val="24"/>
          <w:lang w:val="en-ID"/>
        </w:rPr>
        <w:lastRenderedPageBreak/>
        <w:t>4.2.3 Uji Fitur Web</w:t>
      </w:r>
    </w:p>
    <w:p w14:paraId="7FE6C3C3" w14:textId="77777777" w:rsidR="007C47CC" w:rsidRDefault="007C47CC" w:rsidP="007C47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Pada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bagian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, kami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menjelaskan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proses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pengujian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fitur-fitur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yang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telah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diimplementasikan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web.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Pengujian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bertujuan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memastikan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bahwa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semua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fitur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berfungsi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baik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memenuhi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kebutuhan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pengguna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dengan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efektif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3D8AFC0C" w14:textId="21AAAE2F" w:rsidR="007A621A" w:rsidRDefault="007A621A" w:rsidP="007A621A">
      <w:pPr>
        <w:pStyle w:val="Caption"/>
      </w:pPr>
      <w:r>
        <w:t xml:space="preserve">Tabel 4. </w:t>
      </w:r>
      <w:r>
        <w:fldChar w:fldCharType="begin"/>
      </w:r>
      <w:r>
        <w:instrText xml:space="preserve"> SEQ Tabel_4. \* ARABIC </w:instrText>
      </w:r>
      <w:r>
        <w:fldChar w:fldCharType="separate"/>
      </w:r>
      <w:r w:rsidR="00C63561">
        <w:rPr>
          <w:noProof/>
        </w:rPr>
        <w:t>17</w:t>
      </w:r>
      <w:r>
        <w:fldChar w:fldCharType="end"/>
      </w:r>
      <w:r>
        <w:t xml:space="preserve"> Hasil pengujian fitur</w:t>
      </w:r>
    </w:p>
    <w:p w14:paraId="124DB257" w14:textId="77777777" w:rsidR="00C63561" w:rsidRPr="007A621A" w:rsidRDefault="00C63561" w:rsidP="00C63561">
      <w:pPr>
        <w:rPr>
          <w:lang w:val="en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7"/>
        <w:gridCol w:w="2832"/>
        <w:gridCol w:w="2759"/>
        <w:gridCol w:w="983"/>
      </w:tblGrid>
      <w:tr w:rsidR="007A621A" w:rsidRPr="007A621A" w14:paraId="2A82606C" w14:textId="77777777" w:rsidTr="007A621A">
        <w:tc>
          <w:tcPr>
            <w:tcW w:w="0" w:type="auto"/>
            <w:hideMark/>
          </w:tcPr>
          <w:p w14:paraId="17F41B46" w14:textId="77777777" w:rsidR="007A621A" w:rsidRPr="007A621A" w:rsidRDefault="007A621A" w:rsidP="007A621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</w:pPr>
            <w:r w:rsidRPr="007A621A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>Nama Fitur</w:t>
            </w:r>
          </w:p>
        </w:tc>
        <w:tc>
          <w:tcPr>
            <w:tcW w:w="0" w:type="auto"/>
            <w:hideMark/>
          </w:tcPr>
          <w:p w14:paraId="0AC707C7" w14:textId="77777777" w:rsidR="007A621A" w:rsidRPr="007A621A" w:rsidRDefault="007A621A" w:rsidP="007A621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</w:pPr>
            <w:proofErr w:type="spellStart"/>
            <w:r w:rsidRPr="007A621A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>Skenario</w:t>
            </w:r>
            <w:proofErr w:type="spellEnd"/>
            <w:r w:rsidRPr="007A621A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>Pengujian</w:t>
            </w:r>
            <w:proofErr w:type="spellEnd"/>
          </w:p>
        </w:tc>
        <w:tc>
          <w:tcPr>
            <w:tcW w:w="0" w:type="auto"/>
            <w:hideMark/>
          </w:tcPr>
          <w:p w14:paraId="10820B61" w14:textId="77777777" w:rsidR="007A621A" w:rsidRPr="007A621A" w:rsidRDefault="007A621A" w:rsidP="007A621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</w:pPr>
            <w:r w:rsidRPr="007A621A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>Hasil</w:t>
            </w:r>
          </w:p>
        </w:tc>
        <w:tc>
          <w:tcPr>
            <w:tcW w:w="0" w:type="auto"/>
            <w:hideMark/>
          </w:tcPr>
          <w:p w14:paraId="67FB308C" w14:textId="77777777" w:rsidR="007A621A" w:rsidRPr="007A621A" w:rsidRDefault="007A621A" w:rsidP="007A621A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</w:pPr>
            <w:proofErr w:type="spellStart"/>
            <w:r w:rsidRPr="007A621A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ID"/>
              </w:rPr>
              <w:t>Validitas</w:t>
            </w:r>
            <w:proofErr w:type="spellEnd"/>
          </w:p>
        </w:tc>
      </w:tr>
      <w:tr w:rsidR="007A621A" w:rsidRPr="007A621A" w14:paraId="2ADFB61B" w14:textId="77777777" w:rsidTr="007A621A">
        <w:tc>
          <w:tcPr>
            <w:tcW w:w="0" w:type="auto"/>
            <w:hideMark/>
          </w:tcPr>
          <w:p w14:paraId="66B9E8D9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Upload Data</w:t>
            </w:r>
          </w:p>
        </w:tc>
        <w:tc>
          <w:tcPr>
            <w:tcW w:w="0" w:type="auto"/>
            <w:hideMark/>
          </w:tcPr>
          <w:p w14:paraId="0526AFF7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Mengunggah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file Excel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format yang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benar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(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kolom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sesuai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spesifikasi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).</w:t>
            </w:r>
          </w:p>
        </w:tc>
        <w:tc>
          <w:tcPr>
            <w:tcW w:w="0" w:type="auto"/>
            <w:hideMark/>
          </w:tcPr>
          <w:p w14:paraId="3839561F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Data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berhasil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diunggah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dan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ditampilkan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di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pratinjau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data.</w:t>
            </w:r>
          </w:p>
        </w:tc>
        <w:tc>
          <w:tcPr>
            <w:tcW w:w="0" w:type="auto"/>
            <w:hideMark/>
          </w:tcPr>
          <w:p w14:paraId="0AA9B05E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Valid</w:t>
            </w:r>
          </w:p>
        </w:tc>
      </w:tr>
      <w:tr w:rsidR="007A621A" w:rsidRPr="007A621A" w14:paraId="5AC60587" w14:textId="77777777" w:rsidTr="007A621A">
        <w:tc>
          <w:tcPr>
            <w:tcW w:w="0" w:type="auto"/>
            <w:hideMark/>
          </w:tcPr>
          <w:p w14:paraId="6359E6E0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Pratinjau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Data</w:t>
            </w:r>
          </w:p>
        </w:tc>
        <w:tc>
          <w:tcPr>
            <w:tcW w:w="0" w:type="auto"/>
            <w:hideMark/>
          </w:tcPr>
          <w:p w14:paraId="0AFAFAA4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10 baris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pertama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dari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dataset yang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diunggah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.</w:t>
            </w:r>
          </w:p>
        </w:tc>
        <w:tc>
          <w:tcPr>
            <w:tcW w:w="0" w:type="auto"/>
            <w:hideMark/>
          </w:tcPr>
          <w:p w14:paraId="596E2232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Pratinjau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data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muncul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format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tabel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yang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rapi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dan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sesuai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.</w:t>
            </w:r>
          </w:p>
        </w:tc>
        <w:tc>
          <w:tcPr>
            <w:tcW w:w="0" w:type="auto"/>
            <w:hideMark/>
          </w:tcPr>
          <w:p w14:paraId="7122AFFA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Valid</w:t>
            </w:r>
          </w:p>
        </w:tc>
      </w:tr>
      <w:tr w:rsidR="007A621A" w:rsidRPr="007A621A" w14:paraId="1759A153" w14:textId="77777777" w:rsidTr="007A621A">
        <w:tc>
          <w:tcPr>
            <w:tcW w:w="0" w:type="auto"/>
            <w:hideMark/>
          </w:tcPr>
          <w:p w14:paraId="79CEE1AF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Pemilihan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Fitur</w:t>
            </w:r>
          </w:p>
        </w:tc>
        <w:tc>
          <w:tcPr>
            <w:tcW w:w="0" w:type="auto"/>
            <w:hideMark/>
          </w:tcPr>
          <w:p w14:paraId="10B4E805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Memilih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fitur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input (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Jumlah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Kecelakaan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Jumlah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Meninggal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dll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.)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dari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dataset.</w:t>
            </w:r>
          </w:p>
        </w:tc>
        <w:tc>
          <w:tcPr>
            <w:tcW w:w="0" w:type="auto"/>
            <w:hideMark/>
          </w:tcPr>
          <w:p w14:paraId="0735BB98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Fitur input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berhasil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dipilih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dan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disimpan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untuk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digunakan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dalam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proses clustering.</w:t>
            </w:r>
          </w:p>
        </w:tc>
        <w:tc>
          <w:tcPr>
            <w:tcW w:w="0" w:type="auto"/>
            <w:hideMark/>
          </w:tcPr>
          <w:p w14:paraId="336A7D67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Valid</w:t>
            </w:r>
          </w:p>
        </w:tc>
      </w:tr>
      <w:tr w:rsidR="007A621A" w:rsidRPr="007A621A" w14:paraId="5AE36353" w14:textId="77777777" w:rsidTr="007A621A">
        <w:tc>
          <w:tcPr>
            <w:tcW w:w="0" w:type="auto"/>
            <w:hideMark/>
          </w:tcPr>
          <w:p w14:paraId="648EBCE0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Konfigurasi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K-Means</w:t>
            </w:r>
          </w:p>
        </w:tc>
        <w:tc>
          <w:tcPr>
            <w:tcW w:w="0" w:type="auto"/>
            <w:hideMark/>
          </w:tcPr>
          <w:p w14:paraId="52F0C167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Mengatur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jumlah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klaster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(k)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menjadi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4.</w:t>
            </w:r>
          </w:p>
        </w:tc>
        <w:tc>
          <w:tcPr>
            <w:tcW w:w="0" w:type="auto"/>
            <w:hideMark/>
          </w:tcPr>
          <w:p w14:paraId="79387910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Algoritma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menggunakan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parameter k=4 dan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menjalankan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clustering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tanpa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error.</w:t>
            </w:r>
          </w:p>
        </w:tc>
        <w:tc>
          <w:tcPr>
            <w:tcW w:w="0" w:type="auto"/>
            <w:hideMark/>
          </w:tcPr>
          <w:p w14:paraId="06894331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Valid</w:t>
            </w:r>
          </w:p>
        </w:tc>
      </w:tr>
      <w:tr w:rsidR="007A621A" w:rsidRPr="007A621A" w14:paraId="46E3BD6D" w14:textId="77777777" w:rsidTr="007A621A">
        <w:tc>
          <w:tcPr>
            <w:tcW w:w="0" w:type="auto"/>
            <w:hideMark/>
          </w:tcPr>
          <w:p w14:paraId="60664DA7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Terapkan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Algoritma</w:t>
            </w:r>
            <w:proofErr w:type="spellEnd"/>
          </w:p>
        </w:tc>
        <w:tc>
          <w:tcPr>
            <w:tcW w:w="0" w:type="auto"/>
            <w:hideMark/>
          </w:tcPr>
          <w:p w14:paraId="4FBDEC17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Menjalankan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proses clustering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setelah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konfigurasi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selesai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.</w:t>
            </w:r>
          </w:p>
        </w:tc>
        <w:tc>
          <w:tcPr>
            <w:tcW w:w="0" w:type="auto"/>
            <w:hideMark/>
          </w:tcPr>
          <w:p w14:paraId="441701D3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Proses clustering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selesai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kolom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Cluster dan Tingkat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Kerawanan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muncul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di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tabel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hasil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.</w:t>
            </w:r>
          </w:p>
        </w:tc>
        <w:tc>
          <w:tcPr>
            <w:tcW w:w="0" w:type="auto"/>
            <w:hideMark/>
          </w:tcPr>
          <w:p w14:paraId="41ADE2D4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Valid</w:t>
            </w:r>
          </w:p>
        </w:tc>
      </w:tr>
      <w:tr w:rsidR="007A621A" w:rsidRPr="007A621A" w14:paraId="3A26DD0B" w14:textId="77777777" w:rsidTr="007A621A">
        <w:tc>
          <w:tcPr>
            <w:tcW w:w="0" w:type="auto"/>
            <w:hideMark/>
          </w:tcPr>
          <w:p w14:paraId="29E6D358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Visualisasi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Hasil Clustering</w:t>
            </w:r>
          </w:p>
        </w:tc>
        <w:tc>
          <w:tcPr>
            <w:tcW w:w="0" w:type="auto"/>
            <w:hideMark/>
          </w:tcPr>
          <w:p w14:paraId="17469B28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hasil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clustering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dalam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tabel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yang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dilengkapi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kolom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Cluster dan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Kerawanan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.</w:t>
            </w:r>
          </w:p>
        </w:tc>
        <w:tc>
          <w:tcPr>
            <w:tcW w:w="0" w:type="auto"/>
            <w:hideMark/>
          </w:tcPr>
          <w:p w14:paraId="0ABB0C40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Hasil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tabel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muncul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sesuai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klaster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yang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dihasilkan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.</w:t>
            </w:r>
          </w:p>
        </w:tc>
        <w:tc>
          <w:tcPr>
            <w:tcW w:w="0" w:type="auto"/>
            <w:hideMark/>
          </w:tcPr>
          <w:p w14:paraId="44D1A800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Valid</w:t>
            </w:r>
          </w:p>
        </w:tc>
      </w:tr>
      <w:tr w:rsidR="007A621A" w:rsidRPr="007A621A" w14:paraId="2D0C9CED" w14:textId="77777777" w:rsidTr="007A621A">
        <w:tc>
          <w:tcPr>
            <w:tcW w:w="0" w:type="auto"/>
            <w:hideMark/>
          </w:tcPr>
          <w:p w14:paraId="7FFACF0D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Evaluasi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Purity</w:t>
            </w:r>
          </w:p>
        </w:tc>
        <w:tc>
          <w:tcPr>
            <w:tcW w:w="0" w:type="auto"/>
            <w:hideMark/>
          </w:tcPr>
          <w:p w14:paraId="53E620AE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Menghitung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r w:rsidRPr="007A621A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ID"/>
              </w:rPr>
              <w:t>purity score</w:t>
            </w:r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berdasarkan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label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klaster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yang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terbentuk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.</w:t>
            </w:r>
          </w:p>
        </w:tc>
        <w:tc>
          <w:tcPr>
            <w:tcW w:w="0" w:type="auto"/>
            <w:hideMark/>
          </w:tcPr>
          <w:p w14:paraId="3E808FE6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Nilai </w:t>
            </w:r>
            <w:r w:rsidRPr="007A621A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ID"/>
              </w:rPr>
              <w:t>purity score</w:t>
            </w:r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dihitung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dan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ditampilkan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tanpa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error.</w:t>
            </w:r>
          </w:p>
        </w:tc>
        <w:tc>
          <w:tcPr>
            <w:tcW w:w="0" w:type="auto"/>
            <w:hideMark/>
          </w:tcPr>
          <w:p w14:paraId="651D387A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Valid</w:t>
            </w:r>
          </w:p>
        </w:tc>
      </w:tr>
      <w:tr w:rsidR="007A621A" w:rsidRPr="007A621A" w14:paraId="65D66D8C" w14:textId="77777777" w:rsidTr="007A621A">
        <w:tc>
          <w:tcPr>
            <w:tcW w:w="0" w:type="auto"/>
            <w:hideMark/>
          </w:tcPr>
          <w:p w14:paraId="57ED0C8F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Evaluasi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Silhouette Score</w:t>
            </w:r>
          </w:p>
        </w:tc>
        <w:tc>
          <w:tcPr>
            <w:tcW w:w="0" w:type="auto"/>
            <w:hideMark/>
          </w:tcPr>
          <w:p w14:paraId="3C07A955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Menghitung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r w:rsidRPr="007A621A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ID"/>
              </w:rPr>
              <w:t>silhouette score</w:t>
            </w:r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untuk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mengevaluasi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kualitas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klaster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.</w:t>
            </w:r>
          </w:p>
        </w:tc>
        <w:tc>
          <w:tcPr>
            <w:tcW w:w="0" w:type="auto"/>
            <w:hideMark/>
          </w:tcPr>
          <w:p w14:paraId="0CF8047D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7A621A">
              <w:rPr>
                <w:rFonts w:ascii="Times New Roman" w:hAnsi="Times New Roman" w:cs="Times New Roman"/>
                <w:i/>
                <w:iCs/>
                <w:sz w:val="20"/>
                <w:szCs w:val="20"/>
                <w:lang w:val="en-ID"/>
              </w:rPr>
              <w:t>Silhouette score</w:t>
            </w:r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dihitung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dan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nilainya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ditampilkan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.</w:t>
            </w:r>
          </w:p>
        </w:tc>
        <w:tc>
          <w:tcPr>
            <w:tcW w:w="0" w:type="auto"/>
            <w:hideMark/>
          </w:tcPr>
          <w:p w14:paraId="21D0E463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Valid</w:t>
            </w:r>
          </w:p>
        </w:tc>
      </w:tr>
      <w:tr w:rsidR="007A621A" w:rsidRPr="007A621A" w14:paraId="131FA381" w14:textId="77777777" w:rsidTr="007A621A">
        <w:tc>
          <w:tcPr>
            <w:tcW w:w="0" w:type="auto"/>
            <w:hideMark/>
          </w:tcPr>
          <w:p w14:paraId="6E358DEA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Tabel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Matriks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Kontingensi</w:t>
            </w:r>
            <w:proofErr w:type="spellEnd"/>
          </w:p>
        </w:tc>
        <w:tc>
          <w:tcPr>
            <w:tcW w:w="0" w:type="auto"/>
            <w:hideMark/>
          </w:tcPr>
          <w:p w14:paraId="17924618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Membuat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matriks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kontingensi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dari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hasil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clustering dan label yang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ada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.</w:t>
            </w:r>
          </w:p>
        </w:tc>
        <w:tc>
          <w:tcPr>
            <w:tcW w:w="0" w:type="auto"/>
            <w:hideMark/>
          </w:tcPr>
          <w:p w14:paraId="6197B266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Matriks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kontingensi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tampil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data yang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sesuai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.</w:t>
            </w:r>
          </w:p>
        </w:tc>
        <w:tc>
          <w:tcPr>
            <w:tcW w:w="0" w:type="auto"/>
            <w:hideMark/>
          </w:tcPr>
          <w:p w14:paraId="13A3EF4A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Valid</w:t>
            </w:r>
          </w:p>
        </w:tc>
      </w:tr>
      <w:tr w:rsidR="007A621A" w:rsidRPr="007A621A" w14:paraId="4A79A194" w14:textId="77777777" w:rsidTr="007A621A">
        <w:tc>
          <w:tcPr>
            <w:tcW w:w="0" w:type="auto"/>
            <w:hideMark/>
          </w:tcPr>
          <w:p w14:paraId="3FD0597D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Scatter Plot Clustering</w:t>
            </w:r>
          </w:p>
        </w:tc>
        <w:tc>
          <w:tcPr>
            <w:tcW w:w="0" w:type="auto"/>
            <w:hideMark/>
          </w:tcPr>
          <w:p w14:paraId="3705F125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scatter plot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dari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hasil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clustering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menggunakan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PCA.</w:t>
            </w:r>
          </w:p>
        </w:tc>
        <w:tc>
          <w:tcPr>
            <w:tcW w:w="0" w:type="auto"/>
            <w:hideMark/>
          </w:tcPr>
          <w:p w14:paraId="7A00DF05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Scatter plot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muncul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dan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klaster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warna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yang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berbeda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.</w:t>
            </w:r>
          </w:p>
        </w:tc>
        <w:tc>
          <w:tcPr>
            <w:tcW w:w="0" w:type="auto"/>
            <w:hideMark/>
          </w:tcPr>
          <w:p w14:paraId="0E78C711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Valid</w:t>
            </w:r>
          </w:p>
        </w:tc>
      </w:tr>
      <w:tr w:rsidR="007A621A" w:rsidRPr="007A621A" w14:paraId="4071EEFB" w14:textId="77777777" w:rsidTr="007A621A">
        <w:tc>
          <w:tcPr>
            <w:tcW w:w="0" w:type="auto"/>
            <w:hideMark/>
          </w:tcPr>
          <w:p w14:paraId="373892C4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lastRenderedPageBreak/>
              <w:t>Visualisasi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Centroid</w:t>
            </w:r>
          </w:p>
        </w:tc>
        <w:tc>
          <w:tcPr>
            <w:tcW w:w="0" w:type="auto"/>
            <w:hideMark/>
          </w:tcPr>
          <w:p w14:paraId="1063478B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pergerakan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centroid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dari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hasil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clustering.</w:t>
            </w:r>
          </w:p>
        </w:tc>
        <w:tc>
          <w:tcPr>
            <w:tcW w:w="0" w:type="auto"/>
            <w:hideMark/>
          </w:tcPr>
          <w:p w14:paraId="4BBC46E8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Visualisasi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centroid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muncul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dan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menunjukkan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pergerakan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hingga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konvergensi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.</w:t>
            </w:r>
          </w:p>
        </w:tc>
        <w:tc>
          <w:tcPr>
            <w:tcW w:w="0" w:type="auto"/>
            <w:hideMark/>
          </w:tcPr>
          <w:p w14:paraId="10F920F4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Valid</w:t>
            </w:r>
          </w:p>
        </w:tc>
      </w:tr>
      <w:tr w:rsidR="007A621A" w:rsidRPr="007A621A" w14:paraId="332EE5FF" w14:textId="77777777" w:rsidTr="007A621A">
        <w:tc>
          <w:tcPr>
            <w:tcW w:w="0" w:type="auto"/>
            <w:hideMark/>
          </w:tcPr>
          <w:p w14:paraId="6DE9F1D1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Visualisasi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Peta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Risiko</w:t>
            </w:r>
            <w:proofErr w:type="spellEnd"/>
          </w:p>
        </w:tc>
        <w:tc>
          <w:tcPr>
            <w:tcW w:w="0" w:type="auto"/>
            <w:hideMark/>
          </w:tcPr>
          <w:p w14:paraId="42EEC893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peta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interaktif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tingkat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risiko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kecelakaan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pada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setiap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kecamatan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.</w:t>
            </w:r>
          </w:p>
        </w:tc>
        <w:tc>
          <w:tcPr>
            <w:tcW w:w="0" w:type="auto"/>
            <w:hideMark/>
          </w:tcPr>
          <w:p w14:paraId="5D918DBC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Peta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interaktif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muncul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warna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berbeda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berdasarkan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tingkat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risiko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.</w:t>
            </w:r>
          </w:p>
        </w:tc>
        <w:tc>
          <w:tcPr>
            <w:tcW w:w="0" w:type="auto"/>
            <w:hideMark/>
          </w:tcPr>
          <w:p w14:paraId="33F75970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Valid</w:t>
            </w:r>
          </w:p>
        </w:tc>
      </w:tr>
      <w:tr w:rsidR="007A621A" w:rsidRPr="007A621A" w14:paraId="14E718E2" w14:textId="77777777" w:rsidTr="007A621A">
        <w:tc>
          <w:tcPr>
            <w:tcW w:w="0" w:type="auto"/>
            <w:hideMark/>
          </w:tcPr>
          <w:p w14:paraId="293A25FB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Filter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Risiko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Berdasarkan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Tahun</w:t>
            </w:r>
            <w:proofErr w:type="spellEnd"/>
          </w:p>
        </w:tc>
        <w:tc>
          <w:tcPr>
            <w:tcW w:w="0" w:type="auto"/>
            <w:hideMark/>
          </w:tcPr>
          <w:p w14:paraId="36CFC675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hasil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peta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untuk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tahun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tertentu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(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misalnya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tahun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2019, 2020,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dll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.).</w:t>
            </w:r>
          </w:p>
        </w:tc>
        <w:tc>
          <w:tcPr>
            <w:tcW w:w="0" w:type="auto"/>
            <w:hideMark/>
          </w:tcPr>
          <w:p w14:paraId="5BFD39CA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Filter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berjalan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lancar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hanya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data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tahun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terpilih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yang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muncul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di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peta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.</w:t>
            </w:r>
          </w:p>
        </w:tc>
        <w:tc>
          <w:tcPr>
            <w:tcW w:w="0" w:type="auto"/>
            <w:hideMark/>
          </w:tcPr>
          <w:p w14:paraId="1C9ED892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Valid</w:t>
            </w:r>
          </w:p>
        </w:tc>
      </w:tr>
      <w:tr w:rsidR="007A621A" w:rsidRPr="007A621A" w14:paraId="15CC66FD" w14:textId="77777777" w:rsidTr="007A621A">
        <w:tc>
          <w:tcPr>
            <w:tcW w:w="0" w:type="auto"/>
            <w:hideMark/>
          </w:tcPr>
          <w:p w14:paraId="00B2404A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Grafik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Perbandingan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Klaster</w:t>
            </w:r>
            <w:proofErr w:type="spellEnd"/>
          </w:p>
        </w:tc>
        <w:tc>
          <w:tcPr>
            <w:tcW w:w="0" w:type="auto"/>
            <w:hideMark/>
          </w:tcPr>
          <w:p w14:paraId="51591479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Menampilkan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grafik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bar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dari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jumlah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kecelakaan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per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klaster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berdasarkan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tahun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.</w:t>
            </w:r>
          </w:p>
        </w:tc>
        <w:tc>
          <w:tcPr>
            <w:tcW w:w="0" w:type="auto"/>
            <w:hideMark/>
          </w:tcPr>
          <w:p w14:paraId="61734BA2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Grafik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muncul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format yang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sesuai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dan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warna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berbeda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untuk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setiap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klaster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.</w:t>
            </w:r>
          </w:p>
        </w:tc>
        <w:tc>
          <w:tcPr>
            <w:tcW w:w="0" w:type="auto"/>
            <w:hideMark/>
          </w:tcPr>
          <w:p w14:paraId="1F297DD0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Valid</w:t>
            </w:r>
          </w:p>
        </w:tc>
      </w:tr>
      <w:tr w:rsidR="007A621A" w:rsidRPr="007A621A" w14:paraId="5E27EE9F" w14:textId="77777777" w:rsidTr="007A621A">
        <w:tc>
          <w:tcPr>
            <w:tcW w:w="0" w:type="auto"/>
            <w:hideMark/>
          </w:tcPr>
          <w:p w14:paraId="5D97A3E4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Download Hasil Clustering</w:t>
            </w:r>
          </w:p>
        </w:tc>
        <w:tc>
          <w:tcPr>
            <w:tcW w:w="0" w:type="auto"/>
            <w:hideMark/>
          </w:tcPr>
          <w:p w14:paraId="1D775392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Mengunduh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hasil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clustering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ke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dalam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file Excel/CSV.</w:t>
            </w:r>
          </w:p>
        </w:tc>
        <w:tc>
          <w:tcPr>
            <w:tcW w:w="0" w:type="auto"/>
            <w:hideMark/>
          </w:tcPr>
          <w:p w14:paraId="05CDD78B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File Excel/CSV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terunduh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dengan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data yang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lengkap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dan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sesuai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format.</w:t>
            </w:r>
          </w:p>
        </w:tc>
        <w:tc>
          <w:tcPr>
            <w:tcW w:w="0" w:type="auto"/>
            <w:hideMark/>
          </w:tcPr>
          <w:p w14:paraId="44D29842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Valid</w:t>
            </w:r>
          </w:p>
        </w:tc>
      </w:tr>
      <w:tr w:rsidR="007A621A" w:rsidRPr="007A621A" w14:paraId="5F94EC79" w14:textId="77777777" w:rsidTr="007A621A">
        <w:tc>
          <w:tcPr>
            <w:tcW w:w="0" w:type="auto"/>
            <w:hideMark/>
          </w:tcPr>
          <w:p w14:paraId="3CFA3103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Download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Visualisasi</w:t>
            </w:r>
            <w:proofErr w:type="spellEnd"/>
          </w:p>
        </w:tc>
        <w:tc>
          <w:tcPr>
            <w:tcW w:w="0" w:type="auto"/>
            <w:hideMark/>
          </w:tcPr>
          <w:p w14:paraId="65372577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Menyimpan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scatter plot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atau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peta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ke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dalam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format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gambar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(PNG/JPG).</w:t>
            </w:r>
          </w:p>
        </w:tc>
        <w:tc>
          <w:tcPr>
            <w:tcW w:w="0" w:type="auto"/>
            <w:hideMark/>
          </w:tcPr>
          <w:p w14:paraId="0FA53D38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Gambar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terunduh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tanpa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error dan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formatnya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sesuai</w:t>
            </w:r>
            <w:proofErr w:type="spellEnd"/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.</w:t>
            </w:r>
          </w:p>
        </w:tc>
        <w:tc>
          <w:tcPr>
            <w:tcW w:w="0" w:type="auto"/>
            <w:hideMark/>
          </w:tcPr>
          <w:p w14:paraId="512A51E7" w14:textId="77777777" w:rsidR="007A621A" w:rsidRPr="007A621A" w:rsidRDefault="007A621A" w:rsidP="000518E0">
            <w:pPr>
              <w:spacing w:line="276" w:lineRule="auto"/>
              <w:rPr>
                <w:rFonts w:ascii="Times New Roman" w:hAnsi="Times New Roman" w:cs="Times New Roman"/>
                <w:sz w:val="20"/>
                <w:szCs w:val="20"/>
                <w:lang w:val="en-ID"/>
              </w:rPr>
            </w:pPr>
            <w:r w:rsidRPr="007A621A">
              <w:rPr>
                <w:rFonts w:ascii="Times New Roman" w:hAnsi="Times New Roman" w:cs="Times New Roman"/>
                <w:sz w:val="20"/>
                <w:szCs w:val="20"/>
                <w:lang w:val="en-ID"/>
              </w:rPr>
              <w:t>Valid</w:t>
            </w:r>
          </w:p>
        </w:tc>
      </w:tr>
    </w:tbl>
    <w:p w14:paraId="7EC91EDE" w14:textId="77777777" w:rsidR="007A621A" w:rsidRPr="007C47CC" w:rsidRDefault="007A621A" w:rsidP="007C47C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ID"/>
        </w:rPr>
      </w:pPr>
    </w:p>
    <w:p w14:paraId="52F0FC43" w14:textId="77777777" w:rsidR="007C47CC" w:rsidRPr="007C47CC" w:rsidRDefault="007C47CC" w:rsidP="007C47C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7C47CC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4.2.4 Hasil </w:t>
      </w:r>
      <w:proofErr w:type="spellStart"/>
      <w:r w:rsidRPr="007C47CC">
        <w:rPr>
          <w:rFonts w:ascii="Times New Roman" w:hAnsi="Times New Roman" w:cs="Times New Roman"/>
          <w:b/>
          <w:bCs/>
          <w:sz w:val="24"/>
          <w:szCs w:val="24"/>
          <w:lang w:val="en-ID"/>
        </w:rPr>
        <w:t>Pengembangan</w:t>
      </w:r>
      <w:proofErr w:type="spellEnd"/>
      <w:r w:rsidRPr="007C47CC">
        <w:rPr>
          <w:rFonts w:ascii="Times New Roman" w:hAnsi="Times New Roman" w:cs="Times New Roman"/>
          <w:b/>
          <w:bCs/>
          <w:sz w:val="24"/>
          <w:szCs w:val="24"/>
          <w:lang w:val="en-ID"/>
        </w:rPr>
        <w:t xml:space="preserve"> Web</w:t>
      </w:r>
    </w:p>
    <w:p w14:paraId="020A69E4" w14:textId="77777777" w:rsidR="007C47CC" w:rsidRPr="007C47CC" w:rsidRDefault="007C47CC" w:rsidP="007B7EA3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ID"/>
        </w:rPr>
      </w:pPr>
      <w:r w:rsidRPr="007C47CC">
        <w:rPr>
          <w:rFonts w:ascii="Times New Roman" w:hAnsi="Times New Roman" w:cs="Times New Roman"/>
          <w:sz w:val="24"/>
          <w:szCs w:val="24"/>
          <w:lang w:val="en-ID"/>
        </w:rPr>
        <w:t>Sub-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bab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menyajikan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hasil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dari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pengembangan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web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secara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keseluruhan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. Kami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akan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menganalisis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efektivitas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dalam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menyajikan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informasi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mengenai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daerah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rawan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kecelakaan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dan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bagaimana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aplikasi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ini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dapat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digunakan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oleh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pihak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berwenang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serta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masyarakat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untuk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meningkatkan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keselamatan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 xml:space="preserve"> di </w:t>
      </w:r>
      <w:proofErr w:type="spellStart"/>
      <w:r w:rsidRPr="007C47CC">
        <w:rPr>
          <w:rFonts w:ascii="Times New Roman" w:hAnsi="Times New Roman" w:cs="Times New Roman"/>
          <w:sz w:val="24"/>
          <w:szCs w:val="24"/>
          <w:lang w:val="en-ID"/>
        </w:rPr>
        <w:t>jalan</w:t>
      </w:r>
      <w:proofErr w:type="spellEnd"/>
      <w:r w:rsidRPr="007C47CC">
        <w:rPr>
          <w:rFonts w:ascii="Times New Roman" w:hAnsi="Times New Roman" w:cs="Times New Roman"/>
          <w:sz w:val="24"/>
          <w:szCs w:val="24"/>
          <w:lang w:val="en-ID"/>
        </w:rPr>
        <w:t>.</w:t>
      </w:r>
    </w:p>
    <w:p w14:paraId="6782A763" w14:textId="4AA9D503" w:rsidR="007C47CC" w:rsidRPr="007C47CC" w:rsidRDefault="007C47CC" w:rsidP="007C47CC">
      <w:pPr>
        <w:rPr>
          <w:rFonts w:ascii="Times New Roman" w:hAnsi="Times New Roman" w:cs="Times New Roman"/>
          <w:sz w:val="24"/>
          <w:szCs w:val="24"/>
          <w:lang w:val="en-ID"/>
        </w:rPr>
      </w:pPr>
    </w:p>
    <w:sectPr w:rsidR="007C47CC" w:rsidRPr="007C47CC" w:rsidSect="00FB7FD4">
      <w:pgSz w:w="12240" w:h="15840"/>
      <w:pgMar w:top="2268" w:right="1701" w:bottom="1701" w:left="2268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04E4E29"/>
    <w:multiLevelType w:val="singleLevel"/>
    <w:tmpl w:val="804E4E29"/>
    <w:lvl w:ilvl="0">
      <w:start w:val="2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1" w15:restartNumberingAfterBreak="0">
    <w:nsid w:val="813A4B87"/>
    <w:multiLevelType w:val="singleLevel"/>
    <w:tmpl w:val="813A4B87"/>
    <w:lvl w:ilvl="0">
      <w:start w:val="2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 w15:restartNumberingAfterBreak="0">
    <w:nsid w:val="825EC3C5"/>
    <w:multiLevelType w:val="singleLevel"/>
    <w:tmpl w:val="825EC3C5"/>
    <w:lvl w:ilvl="0">
      <w:start w:val="3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3" w15:restartNumberingAfterBreak="0">
    <w:nsid w:val="845B5372"/>
    <w:multiLevelType w:val="singleLevel"/>
    <w:tmpl w:val="845B537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8461FADE"/>
    <w:multiLevelType w:val="singleLevel"/>
    <w:tmpl w:val="8461FADE"/>
    <w:lvl w:ilvl="0">
      <w:start w:val="2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5" w15:restartNumberingAfterBreak="0">
    <w:nsid w:val="883B3669"/>
    <w:multiLevelType w:val="singleLevel"/>
    <w:tmpl w:val="883B3669"/>
    <w:lvl w:ilvl="0">
      <w:start w:val="4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6" w15:restartNumberingAfterBreak="0">
    <w:nsid w:val="8CAEB125"/>
    <w:multiLevelType w:val="singleLevel"/>
    <w:tmpl w:val="8CAEB12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7" w15:restartNumberingAfterBreak="0">
    <w:nsid w:val="91995D4F"/>
    <w:multiLevelType w:val="singleLevel"/>
    <w:tmpl w:val="91995D4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91B69C97"/>
    <w:multiLevelType w:val="singleLevel"/>
    <w:tmpl w:val="91B69C97"/>
    <w:lvl w:ilvl="0">
      <w:start w:val="6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9" w15:restartNumberingAfterBreak="0">
    <w:nsid w:val="9239341B"/>
    <w:multiLevelType w:val="singleLevel"/>
    <w:tmpl w:val="9239341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10" w15:restartNumberingAfterBreak="0">
    <w:nsid w:val="9288B902"/>
    <w:multiLevelType w:val="singleLevel"/>
    <w:tmpl w:val="9288B90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11" w15:restartNumberingAfterBreak="0">
    <w:nsid w:val="9377BC45"/>
    <w:multiLevelType w:val="singleLevel"/>
    <w:tmpl w:val="9377BC45"/>
    <w:lvl w:ilvl="0">
      <w:start w:val="3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12" w15:restartNumberingAfterBreak="0">
    <w:nsid w:val="98CD717A"/>
    <w:multiLevelType w:val="singleLevel"/>
    <w:tmpl w:val="98CD717A"/>
    <w:lvl w:ilvl="0">
      <w:start w:val="4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13" w15:restartNumberingAfterBreak="0">
    <w:nsid w:val="9ACF65A0"/>
    <w:multiLevelType w:val="singleLevel"/>
    <w:tmpl w:val="9ACF65A0"/>
    <w:lvl w:ilvl="0">
      <w:start w:val="9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14" w15:restartNumberingAfterBreak="0">
    <w:nsid w:val="9C11E984"/>
    <w:multiLevelType w:val="singleLevel"/>
    <w:tmpl w:val="9C11E984"/>
    <w:lvl w:ilvl="0">
      <w:start w:val="7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15" w15:restartNumberingAfterBreak="0">
    <w:nsid w:val="9C7198AA"/>
    <w:multiLevelType w:val="singleLevel"/>
    <w:tmpl w:val="9C7198A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16" w15:restartNumberingAfterBreak="0">
    <w:nsid w:val="9C8AC8EF"/>
    <w:multiLevelType w:val="singleLevel"/>
    <w:tmpl w:val="9C8AC8EF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17" w15:restartNumberingAfterBreak="0">
    <w:nsid w:val="9D5D7490"/>
    <w:multiLevelType w:val="singleLevel"/>
    <w:tmpl w:val="9D5D7490"/>
    <w:lvl w:ilvl="0">
      <w:start w:val="4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18" w15:restartNumberingAfterBreak="0">
    <w:nsid w:val="9D7EB8E6"/>
    <w:multiLevelType w:val="singleLevel"/>
    <w:tmpl w:val="38090019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</w:abstractNum>
  <w:abstractNum w:abstractNumId="19" w15:restartNumberingAfterBreak="0">
    <w:nsid w:val="9DFC6F65"/>
    <w:multiLevelType w:val="singleLevel"/>
    <w:tmpl w:val="9DFC6F65"/>
    <w:lvl w:ilvl="0">
      <w:start w:val="8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0" w15:restartNumberingAfterBreak="0">
    <w:nsid w:val="9F81B9F9"/>
    <w:multiLevelType w:val="singleLevel"/>
    <w:tmpl w:val="9F81B9F9"/>
    <w:lvl w:ilvl="0">
      <w:start w:val="6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1" w15:restartNumberingAfterBreak="0">
    <w:nsid w:val="A0C93552"/>
    <w:multiLevelType w:val="singleLevel"/>
    <w:tmpl w:val="A0C93552"/>
    <w:lvl w:ilvl="0">
      <w:start w:val="3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2" w15:restartNumberingAfterBreak="0">
    <w:nsid w:val="A0F05207"/>
    <w:multiLevelType w:val="singleLevel"/>
    <w:tmpl w:val="A0F05207"/>
    <w:lvl w:ilvl="0">
      <w:start w:val="5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3" w15:restartNumberingAfterBreak="0">
    <w:nsid w:val="A9AC3AA7"/>
    <w:multiLevelType w:val="singleLevel"/>
    <w:tmpl w:val="A9AC3AA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4" w15:restartNumberingAfterBreak="0">
    <w:nsid w:val="AAF3F3FA"/>
    <w:multiLevelType w:val="singleLevel"/>
    <w:tmpl w:val="AAF3F3FA"/>
    <w:lvl w:ilvl="0">
      <w:start w:val="5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5" w15:restartNumberingAfterBreak="0">
    <w:nsid w:val="B0ED9BEA"/>
    <w:multiLevelType w:val="singleLevel"/>
    <w:tmpl w:val="B0ED9BEA"/>
    <w:lvl w:ilvl="0">
      <w:start w:val="2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6" w15:restartNumberingAfterBreak="0">
    <w:nsid w:val="B0F1ACD9"/>
    <w:multiLevelType w:val="singleLevel"/>
    <w:tmpl w:val="B0F1ACD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27" w15:restartNumberingAfterBreak="0">
    <w:nsid w:val="B23A94A9"/>
    <w:multiLevelType w:val="singleLevel"/>
    <w:tmpl w:val="B23A94A9"/>
    <w:lvl w:ilvl="0">
      <w:start w:val="3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8" w15:restartNumberingAfterBreak="0">
    <w:nsid w:val="B53F3350"/>
    <w:multiLevelType w:val="singleLevel"/>
    <w:tmpl w:val="B53F3350"/>
    <w:lvl w:ilvl="0">
      <w:start w:val="2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9" w15:restartNumberingAfterBreak="0">
    <w:nsid w:val="B5E306ED"/>
    <w:multiLevelType w:val="singleLevel"/>
    <w:tmpl w:val="B5E306E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30" w15:restartNumberingAfterBreak="0">
    <w:nsid w:val="B88D21A8"/>
    <w:multiLevelType w:val="singleLevel"/>
    <w:tmpl w:val="B88D21A8"/>
    <w:lvl w:ilvl="0">
      <w:start w:val="6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31" w15:restartNumberingAfterBreak="0">
    <w:nsid w:val="B8CEF35B"/>
    <w:multiLevelType w:val="singleLevel"/>
    <w:tmpl w:val="B8CEF35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32" w15:restartNumberingAfterBreak="0">
    <w:nsid w:val="BB64CFA9"/>
    <w:multiLevelType w:val="singleLevel"/>
    <w:tmpl w:val="BB64CFA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33" w15:restartNumberingAfterBreak="0">
    <w:nsid w:val="BCECA0B4"/>
    <w:multiLevelType w:val="singleLevel"/>
    <w:tmpl w:val="BCECA0B4"/>
    <w:lvl w:ilvl="0">
      <w:start w:val="3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34" w15:restartNumberingAfterBreak="0">
    <w:nsid w:val="BDA1395C"/>
    <w:multiLevelType w:val="singleLevel"/>
    <w:tmpl w:val="BDA1395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35" w15:restartNumberingAfterBreak="0">
    <w:nsid w:val="BE8A4F4C"/>
    <w:multiLevelType w:val="singleLevel"/>
    <w:tmpl w:val="BE8A4F4C"/>
    <w:lvl w:ilvl="0">
      <w:start w:val="8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36" w15:restartNumberingAfterBreak="0">
    <w:nsid w:val="BE923771"/>
    <w:multiLevelType w:val="singleLevel"/>
    <w:tmpl w:val="BE92377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37" w15:restartNumberingAfterBreak="0">
    <w:nsid w:val="BF205925"/>
    <w:multiLevelType w:val="singleLevel"/>
    <w:tmpl w:val="BF20592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38" w15:restartNumberingAfterBreak="0">
    <w:nsid w:val="BF50FE6B"/>
    <w:multiLevelType w:val="singleLevel"/>
    <w:tmpl w:val="BF50FE6B"/>
    <w:lvl w:ilvl="0">
      <w:start w:val="7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39" w15:restartNumberingAfterBreak="0">
    <w:nsid w:val="C0915F4F"/>
    <w:multiLevelType w:val="singleLevel"/>
    <w:tmpl w:val="C0915F4F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40" w15:restartNumberingAfterBreak="0">
    <w:nsid w:val="C4E0D24A"/>
    <w:multiLevelType w:val="singleLevel"/>
    <w:tmpl w:val="C4E0D24A"/>
    <w:lvl w:ilvl="0">
      <w:start w:val="2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41" w15:restartNumberingAfterBreak="0">
    <w:nsid w:val="C8879AEF"/>
    <w:multiLevelType w:val="singleLevel"/>
    <w:tmpl w:val="C8879AEF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42" w15:restartNumberingAfterBreak="0">
    <w:nsid w:val="C90D1B09"/>
    <w:multiLevelType w:val="singleLevel"/>
    <w:tmpl w:val="C90D1B09"/>
    <w:lvl w:ilvl="0">
      <w:start w:val="8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43" w15:restartNumberingAfterBreak="0">
    <w:nsid w:val="CD699D1D"/>
    <w:multiLevelType w:val="singleLevel"/>
    <w:tmpl w:val="38090019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</w:abstractNum>
  <w:abstractNum w:abstractNumId="44" w15:restartNumberingAfterBreak="0">
    <w:nsid w:val="CF092B84"/>
    <w:multiLevelType w:val="singleLevel"/>
    <w:tmpl w:val="CF092B8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45" w15:restartNumberingAfterBreak="0">
    <w:nsid w:val="D1EB1714"/>
    <w:multiLevelType w:val="singleLevel"/>
    <w:tmpl w:val="D1EB1714"/>
    <w:lvl w:ilvl="0">
      <w:start w:val="10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46" w15:restartNumberingAfterBreak="0">
    <w:nsid w:val="D7D140E4"/>
    <w:multiLevelType w:val="singleLevel"/>
    <w:tmpl w:val="D7D140E4"/>
    <w:lvl w:ilvl="0">
      <w:start w:val="3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47" w15:restartNumberingAfterBreak="0">
    <w:nsid w:val="D7F9FE59"/>
    <w:multiLevelType w:val="singleLevel"/>
    <w:tmpl w:val="D7F9FE5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48" w15:restartNumberingAfterBreak="0">
    <w:nsid w:val="DAD3A854"/>
    <w:multiLevelType w:val="singleLevel"/>
    <w:tmpl w:val="DAD3A854"/>
    <w:lvl w:ilvl="0">
      <w:start w:val="5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49" w15:restartNumberingAfterBreak="0">
    <w:nsid w:val="DCBA6B53"/>
    <w:multiLevelType w:val="singleLevel"/>
    <w:tmpl w:val="DCBA6B5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50" w15:restartNumberingAfterBreak="0">
    <w:nsid w:val="E0294EC7"/>
    <w:multiLevelType w:val="singleLevel"/>
    <w:tmpl w:val="E0294EC7"/>
    <w:lvl w:ilvl="0">
      <w:start w:val="8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51" w15:restartNumberingAfterBreak="0">
    <w:nsid w:val="E093A4B0"/>
    <w:multiLevelType w:val="singleLevel"/>
    <w:tmpl w:val="E093A4B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52" w15:restartNumberingAfterBreak="0">
    <w:nsid w:val="E504947C"/>
    <w:multiLevelType w:val="singleLevel"/>
    <w:tmpl w:val="E504947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53" w15:restartNumberingAfterBreak="0">
    <w:nsid w:val="E52D9448"/>
    <w:multiLevelType w:val="singleLevel"/>
    <w:tmpl w:val="E52D944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54" w15:restartNumberingAfterBreak="0">
    <w:nsid w:val="E7B27C5B"/>
    <w:multiLevelType w:val="singleLevel"/>
    <w:tmpl w:val="E7B27C5B"/>
    <w:lvl w:ilvl="0">
      <w:start w:val="8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55" w15:restartNumberingAfterBreak="0">
    <w:nsid w:val="F0E89278"/>
    <w:multiLevelType w:val="singleLevel"/>
    <w:tmpl w:val="F0E89278"/>
    <w:lvl w:ilvl="0">
      <w:start w:val="3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56" w15:restartNumberingAfterBreak="0">
    <w:nsid w:val="F3A33954"/>
    <w:multiLevelType w:val="singleLevel"/>
    <w:tmpl w:val="F3A3395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57" w15:restartNumberingAfterBreak="0">
    <w:nsid w:val="F4A942FE"/>
    <w:multiLevelType w:val="singleLevel"/>
    <w:tmpl w:val="F4A942FE"/>
    <w:lvl w:ilvl="0">
      <w:start w:val="9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58" w15:restartNumberingAfterBreak="0">
    <w:nsid w:val="F4B5D9F5"/>
    <w:multiLevelType w:val="singleLevel"/>
    <w:tmpl w:val="F4B5D9F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59" w15:restartNumberingAfterBreak="0">
    <w:nsid w:val="F585BF25"/>
    <w:multiLevelType w:val="singleLevel"/>
    <w:tmpl w:val="F585BF25"/>
    <w:lvl w:ilvl="0">
      <w:start w:val="4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60" w15:restartNumberingAfterBreak="0">
    <w:nsid w:val="F689643B"/>
    <w:multiLevelType w:val="singleLevel"/>
    <w:tmpl w:val="F689643B"/>
    <w:lvl w:ilvl="0">
      <w:start w:val="6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61" w15:restartNumberingAfterBreak="0">
    <w:nsid w:val="F7735DC9"/>
    <w:multiLevelType w:val="singleLevel"/>
    <w:tmpl w:val="F7735DC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62" w15:restartNumberingAfterBreak="0">
    <w:nsid w:val="FEC2EA36"/>
    <w:multiLevelType w:val="singleLevel"/>
    <w:tmpl w:val="FEC2EA36"/>
    <w:lvl w:ilvl="0">
      <w:start w:val="8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63" w15:restartNumberingAfterBreak="0">
    <w:nsid w:val="0053208E"/>
    <w:multiLevelType w:val="singleLevel"/>
    <w:tmpl w:val="0053208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64" w15:restartNumberingAfterBreak="0">
    <w:nsid w:val="01836A6D"/>
    <w:multiLevelType w:val="singleLevel"/>
    <w:tmpl w:val="01836A6D"/>
    <w:lvl w:ilvl="0">
      <w:start w:val="5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65" w15:restartNumberingAfterBreak="0">
    <w:nsid w:val="0248C179"/>
    <w:multiLevelType w:val="singleLevel"/>
    <w:tmpl w:val="0248C17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66" w15:restartNumberingAfterBreak="0">
    <w:nsid w:val="0326792A"/>
    <w:multiLevelType w:val="hybridMultilevel"/>
    <w:tmpl w:val="49281A70"/>
    <w:lvl w:ilvl="0" w:tplc="B64E3D4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060F982">
      <w:numFmt w:val="decimal"/>
      <w:lvlText w:val=""/>
      <w:lvlJc w:val="left"/>
    </w:lvl>
    <w:lvl w:ilvl="2" w:tplc="AF4EB796">
      <w:numFmt w:val="decimal"/>
      <w:lvlText w:val=""/>
      <w:lvlJc w:val="left"/>
    </w:lvl>
    <w:lvl w:ilvl="3" w:tplc="75943D88">
      <w:numFmt w:val="decimal"/>
      <w:lvlText w:val=""/>
      <w:lvlJc w:val="left"/>
    </w:lvl>
    <w:lvl w:ilvl="4" w:tplc="EC0C3654">
      <w:numFmt w:val="decimal"/>
      <w:lvlText w:val=""/>
      <w:lvlJc w:val="left"/>
    </w:lvl>
    <w:lvl w:ilvl="5" w:tplc="A97A438A">
      <w:numFmt w:val="decimal"/>
      <w:lvlText w:val=""/>
      <w:lvlJc w:val="left"/>
    </w:lvl>
    <w:lvl w:ilvl="6" w:tplc="68AC019A">
      <w:numFmt w:val="decimal"/>
      <w:lvlText w:val=""/>
      <w:lvlJc w:val="left"/>
    </w:lvl>
    <w:lvl w:ilvl="7" w:tplc="AED49406">
      <w:numFmt w:val="decimal"/>
      <w:lvlText w:val=""/>
      <w:lvlJc w:val="left"/>
    </w:lvl>
    <w:lvl w:ilvl="8" w:tplc="43BE4E94">
      <w:numFmt w:val="decimal"/>
      <w:lvlText w:val=""/>
      <w:lvlJc w:val="left"/>
    </w:lvl>
  </w:abstractNum>
  <w:abstractNum w:abstractNumId="67" w15:restartNumberingAfterBreak="0">
    <w:nsid w:val="03A63A41"/>
    <w:multiLevelType w:val="singleLevel"/>
    <w:tmpl w:val="03A63A41"/>
    <w:lvl w:ilvl="0">
      <w:start w:val="3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68" w15:restartNumberingAfterBreak="0">
    <w:nsid w:val="03C240C0"/>
    <w:multiLevelType w:val="singleLevel"/>
    <w:tmpl w:val="03C240C0"/>
    <w:lvl w:ilvl="0">
      <w:start w:val="5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69" w15:restartNumberingAfterBreak="0">
    <w:nsid w:val="03D62ECE"/>
    <w:multiLevelType w:val="singleLevel"/>
    <w:tmpl w:val="03D62EC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70" w15:restartNumberingAfterBreak="0">
    <w:nsid w:val="041D0624"/>
    <w:multiLevelType w:val="hybridMultilevel"/>
    <w:tmpl w:val="8180915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0480427D"/>
    <w:multiLevelType w:val="multilevel"/>
    <w:tmpl w:val="DE76F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06063F7B"/>
    <w:multiLevelType w:val="multilevel"/>
    <w:tmpl w:val="39C46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06CF65EB"/>
    <w:multiLevelType w:val="hybridMultilevel"/>
    <w:tmpl w:val="6A8631A6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4" w15:restartNumberingAfterBreak="0">
    <w:nsid w:val="0709FD3E"/>
    <w:multiLevelType w:val="singleLevel"/>
    <w:tmpl w:val="0709FD3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75" w15:restartNumberingAfterBreak="0">
    <w:nsid w:val="0753365A"/>
    <w:multiLevelType w:val="multilevel"/>
    <w:tmpl w:val="1E0AE80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09CD384A"/>
    <w:multiLevelType w:val="hybridMultilevel"/>
    <w:tmpl w:val="42CAA674"/>
    <w:lvl w:ilvl="0" w:tplc="4106EBA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192A0F2">
      <w:numFmt w:val="decimal"/>
      <w:lvlText w:val=""/>
      <w:lvlJc w:val="left"/>
    </w:lvl>
    <w:lvl w:ilvl="2" w:tplc="156E6680">
      <w:numFmt w:val="decimal"/>
      <w:lvlText w:val=""/>
      <w:lvlJc w:val="left"/>
    </w:lvl>
    <w:lvl w:ilvl="3" w:tplc="D61EF728">
      <w:numFmt w:val="decimal"/>
      <w:lvlText w:val=""/>
      <w:lvlJc w:val="left"/>
    </w:lvl>
    <w:lvl w:ilvl="4" w:tplc="6F187CA0">
      <w:numFmt w:val="decimal"/>
      <w:lvlText w:val=""/>
      <w:lvlJc w:val="left"/>
    </w:lvl>
    <w:lvl w:ilvl="5" w:tplc="ABFC5A42">
      <w:numFmt w:val="decimal"/>
      <w:lvlText w:val=""/>
      <w:lvlJc w:val="left"/>
    </w:lvl>
    <w:lvl w:ilvl="6" w:tplc="EAAC860E">
      <w:numFmt w:val="decimal"/>
      <w:lvlText w:val=""/>
      <w:lvlJc w:val="left"/>
    </w:lvl>
    <w:lvl w:ilvl="7" w:tplc="4582FA20">
      <w:numFmt w:val="decimal"/>
      <w:lvlText w:val=""/>
      <w:lvlJc w:val="left"/>
    </w:lvl>
    <w:lvl w:ilvl="8" w:tplc="5F44399C">
      <w:numFmt w:val="decimal"/>
      <w:lvlText w:val=""/>
      <w:lvlJc w:val="left"/>
    </w:lvl>
  </w:abstractNum>
  <w:abstractNum w:abstractNumId="77" w15:restartNumberingAfterBreak="0">
    <w:nsid w:val="0C041F22"/>
    <w:multiLevelType w:val="multilevel"/>
    <w:tmpl w:val="18442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0CA26553"/>
    <w:multiLevelType w:val="hybridMultilevel"/>
    <w:tmpl w:val="BED216E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0CEF100B"/>
    <w:multiLevelType w:val="singleLevel"/>
    <w:tmpl w:val="0CEF100B"/>
    <w:lvl w:ilvl="0">
      <w:start w:val="2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80" w15:restartNumberingAfterBreak="0">
    <w:nsid w:val="0CF83326"/>
    <w:multiLevelType w:val="multilevel"/>
    <w:tmpl w:val="0F7ED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0D91214C"/>
    <w:multiLevelType w:val="hybridMultilevel"/>
    <w:tmpl w:val="2968F26C"/>
    <w:lvl w:ilvl="0" w:tplc="A8228F4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6FE01A0">
      <w:numFmt w:val="decimal"/>
      <w:lvlText w:val=""/>
      <w:lvlJc w:val="left"/>
    </w:lvl>
    <w:lvl w:ilvl="2" w:tplc="CF8E0294">
      <w:numFmt w:val="decimal"/>
      <w:lvlText w:val=""/>
      <w:lvlJc w:val="left"/>
    </w:lvl>
    <w:lvl w:ilvl="3" w:tplc="400A1C8E">
      <w:numFmt w:val="decimal"/>
      <w:lvlText w:val=""/>
      <w:lvlJc w:val="left"/>
    </w:lvl>
    <w:lvl w:ilvl="4" w:tplc="BBCAD640">
      <w:numFmt w:val="decimal"/>
      <w:lvlText w:val=""/>
      <w:lvlJc w:val="left"/>
    </w:lvl>
    <w:lvl w:ilvl="5" w:tplc="E1425C6E">
      <w:numFmt w:val="decimal"/>
      <w:lvlText w:val=""/>
      <w:lvlJc w:val="left"/>
    </w:lvl>
    <w:lvl w:ilvl="6" w:tplc="4016020C">
      <w:numFmt w:val="decimal"/>
      <w:lvlText w:val=""/>
      <w:lvlJc w:val="left"/>
    </w:lvl>
    <w:lvl w:ilvl="7" w:tplc="067618C4">
      <w:numFmt w:val="decimal"/>
      <w:lvlText w:val=""/>
      <w:lvlJc w:val="left"/>
    </w:lvl>
    <w:lvl w:ilvl="8" w:tplc="555879F6">
      <w:numFmt w:val="decimal"/>
      <w:lvlText w:val=""/>
      <w:lvlJc w:val="left"/>
    </w:lvl>
  </w:abstractNum>
  <w:abstractNum w:abstractNumId="82" w15:restartNumberingAfterBreak="0">
    <w:nsid w:val="0E640482"/>
    <w:multiLevelType w:val="singleLevel"/>
    <w:tmpl w:val="0E64048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83" w15:restartNumberingAfterBreak="0">
    <w:nsid w:val="0E7B2A6F"/>
    <w:multiLevelType w:val="multilevel"/>
    <w:tmpl w:val="F71A41C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0F7B0B59"/>
    <w:multiLevelType w:val="multilevel"/>
    <w:tmpl w:val="1C9E339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0F9F9CCA"/>
    <w:multiLevelType w:val="singleLevel"/>
    <w:tmpl w:val="0F9F9CC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86" w15:restartNumberingAfterBreak="0">
    <w:nsid w:val="10D591E5"/>
    <w:multiLevelType w:val="singleLevel"/>
    <w:tmpl w:val="10D591E5"/>
    <w:lvl w:ilvl="0">
      <w:start w:val="6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87" w15:restartNumberingAfterBreak="0">
    <w:nsid w:val="10F0DB0B"/>
    <w:multiLevelType w:val="singleLevel"/>
    <w:tmpl w:val="10F0DB0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88" w15:restartNumberingAfterBreak="0">
    <w:nsid w:val="127422F6"/>
    <w:multiLevelType w:val="multilevel"/>
    <w:tmpl w:val="B9D80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12EADF99"/>
    <w:multiLevelType w:val="singleLevel"/>
    <w:tmpl w:val="12EADF99"/>
    <w:lvl w:ilvl="0">
      <w:start w:val="2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90" w15:restartNumberingAfterBreak="0">
    <w:nsid w:val="132D4EBA"/>
    <w:multiLevelType w:val="hybridMultilevel"/>
    <w:tmpl w:val="1732364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1450273B"/>
    <w:multiLevelType w:val="singleLevel"/>
    <w:tmpl w:val="1450273B"/>
    <w:lvl w:ilvl="0">
      <w:start w:val="9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92" w15:restartNumberingAfterBreak="0">
    <w:nsid w:val="14C75C67"/>
    <w:multiLevelType w:val="multilevel"/>
    <w:tmpl w:val="1E0AE80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15825266"/>
    <w:multiLevelType w:val="multilevel"/>
    <w:tmpl w:val="163EB82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1819349F"/>
    <w:multiLevelType w:val="hybridMultilevel"/>
    <w:tmpl w:val="CD1ADA8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18F74015"/>
    <w:multiLevelType w:val="singleLevel"/>
    <w:tmpl w:val="18F74015"/>
    <w:lvl w:ilvl="0">
      <w:start w:val="9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96" w15:restartNumberingAfterBreak="0">
    <w:nsid w:val="1ACDE60F"/>
    <w:multiLevelType w:val="singleLevel"/>
    <w:tmpl w:val="38090019"/>
    <w:lvl w:ilvl="0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</w:abstractNum>
  <w:abstractNum w:abstractNumId="97" w15:restartNumberingAfterBreak="0">
    <w:nsid w:val="1AD50295"/>
    <w:multiLevelType w:val="singleLevel"/>
    <w:tmpl w:val="1AD50295"/>
    <w:lvl w:ilvl="0">
      <w:start w:val="9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98" w15:restartNumberingAfterBreak="0">
    <w:nsid w:val="1BCBBCF0"/>
    <w:multiLevelType w:val="singleLevel"/>
    <w:tmpl w:val="1BCBBCF0"/>
    <w:lvl w:ilvl="0">
      <w:start w:val="7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99" w15:restartNumberingAfterBreak="0">
    <w:nsid w:val="1C257C7B"/>
    <w:multiLevelType w:val="singleLevel"/>
    <w:tmpl w:val="1C257C7B"/>
    <w:lvl w:ilvl="0">
      <w:start w:val="2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100" w15:restartNumberingAfterBreak="0">
    <w:nsid w:val="1ED57657"/>
    <w:multiLevelType w:val="multilevel"/>
    <w:tmpl w:val="87A2E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205633D2"/>
    <w:multiLevelType w:val="multilevel"/>
    <w:tmpl w:val="98F8DC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207C78E2"/>
    <w:multiLevelType w:val="hybridMultilevel"/>
    <w:tmpl w:val="6F9AFD7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2141663B"/>
    <w:multiLevelType w:val="hybridMultilevel"/>
    <w:tmpl w:val="54C8150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21B3B1B1"/>
    <w:multiLevelType w:val="singleLevel"/>
    <w:tmpl w:val="21B3B1B1"/>
    <w:lvl w:ilvl="0">
      <w:start w:val="3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105" w15:restartNumberingAfterBreak="0">
    <w:nsid w:val="226654FA"/>
    <w:multiLevelType w:val="hybridMultilevel"/>
    <w:tmpl w:val="6EE6CBE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227C9188"/>
    <w:multiLevelType w:val="singleLevel"/>
    <w:tmpl w:val="227C918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107" w15:restartNumberingAfterBreak="0">
    <w:nsid w:val="234C622B"/>
    <w:multiLevelType w:val="multilevel"/>
    <w:tmpl w:val="1E0AE80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23E97754"/>
    <w:multiLevelType w:val="singleLevel"/>
    <w:tmpl w:val="23E9775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109" w15:restartNumberingAfterBreak="0">
    <w:nsid w:val="243FCF68"/>
    <w:multiLevelType w:val="singleLevel"/>
    <w:tmpl w:val="243FCF6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110" w15:restartNumberingAfterBreak="0">
    <w:nsid w:val="2470EC97"/>
    <w:multiLevelType w:val="singleLevel"/>
    <w:tmpl w:val="2470EC97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111" w15:restartNumberingAfterBreak="0">
    <w:nsid w:val="24F628FC"/>
    <w:multiLevelType w:val="multilevel"/>
    <w:tmpl w:val="F7E0F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251342A6"/>
    <w:multiLevelType w:val="singleLevel"/>
    <w:tmpl w:val="251342A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113" w15:restartNumberingAfterBreak="0">
    <w:nsid w:val="25B654F3"/>
    <w:multiLevelType w:val="singleLevel"/>
    <w:tmpl w:val="25B654F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114" w15:restartNumberingAfterBreak="0">
    <w:nsid w:val="26217CF8"/>
    <w:multiLevelType w:val="multilevel"/>
    <w:tmpl w:val="1E0AE80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28212A61"/>
    <w:multiLevelType w:val="multilevel"/>
    <w:tmpl w:val="BEFE9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29136E49"/>
    <w:multiLevelType w:val="multilevel"/>
    <w:tmpl w:val="1E0AE80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2A8F537B"/>
    <w:multiLevelType w:val="singleLevel"/>
    <w:tmpl w:val="2A8F537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118" w15:restartNumberingAfterBreak="0">
    <w:nsid w:val="2B3F3F89"/>
    <w:multiLevelType w:val="singleLevel"/>
    <w:tmpl w:val="38090019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</w:abstractNum>
  <w:abstractNum w:abstractNumId="119" w15:restartNumberingAfterBreak="0">
    <w:nsid w:val="2F2D79CE"/>
    <w:multiLevelType w:val="singleLevel"/>
    <w:tmpl w:val="2F2D79CE"/>
    <w:lvl w:ilvl="0">
      <w:start w:val="7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120" w15:restartNumberingAfterBreak="0">
    <w:nsid w:val="2FF34433"/>
    <w:multiLevelType w:val="multilevel"/>
    <w:tmpl w:val="1E0AE80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30A0AC00"/>
    <w:multiLevelType w:val="singleLevel"/>
    <w:tmpl w:val="30A0AC00"/>
    <w:lvl w:ilvl="0">
      <w:start w:val="7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122" w15:restartNumberingAfterBreak="0">
    <w:nsid w:val="30FC5B15"/>
    <w:multiLevelType w:val="singleLevel"/>
    <w:tmpl w:val="30FC5B1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123" w15:restartNumberingAfterBreak="0">
    <w:nsid w:val="322D85CA"/>
    <w:multiLevelType w:val="singleLevel"/>
    <w:tmpl w:val="322D85CA"/>
    <w:lvl w:ilvl="0">
      <w:start w:val="2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124" w15:restartNumberingAfterBreak="0">
    <w:nsid w:val="32A7AF2D"/>
    <w:multiLevelType w:val="singleLevel"/>
    <w:tmpl w:val="32A7AF2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125" w15:restartNumberingAfterBreak="0">
    <w:nsid w:val="35D435AE"/>
    <w:multiLevelType w:val="multilevel"/>
    <w:tmpl w:val="F7E0F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126" w15:restartNumberingAfterBreak="0">
    <w:nsid w:val="35E83B33"/>
    <w:multiLevelType w:val="singleLevel"/>
    <w:tmpl w:val="35E83B33"/>
    <w:lvl w:ilvl="0">
      <w:start w:val="2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127" w15:restartNumberingAfterBreak="0">
    <w:nsid w:val="36BF0E1F"/>
    <w:multiLevelType w:val="hybridMultilevel"/>
    <w:tmpl w:val="E05CB38E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 w15:restartNumberingAfterBreak="0">
    <w:nsid w:val="37A15EA4"/>
    <w:multiLevelType w:val="hybridMultilevel"/>
    <w:tmpl w:val="1E10B51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39A0D9AC"/>
    <w:multiLevelType w:val="singleLevel"/>
    <w:tmpl w:val="39A0D9A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130" w15:restartNumberingAfterBreak="0">
    <w:nsid w:val="3A7FBA26"/>
    <w:multiLevelType w:val="singleLevel"/>
    <w:tmpl w:val="38090019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</w:abstractNum>
  <w:abstractNum w:abstractNumId="131" w15:restartNumberingAfterBreak="0">
    <w:nsid w:val="3B8127DF"/>
    <w:multiLevelType w:val="singleLevel"/>
    <w:tmpl w:val="3B8127DF"/>
    <w:lvl w:ilvl="0">
      <w:start w:val="4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132" w15:restartNumberingAfterBreak="0">
    <w:nsid w:val="3FE315B6"/>
    <w:multiLevelType w:val="singleLevel"/>
    <w:tmpl w:val="38090019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</w:abstractNum>
  <w:abstractNum w:abstractNumId="133" w15:restartNumberingAfterBreak="0">
    <w:nsid w:val="40B249F9"/>
    <w:multiLevelType w:val="singleLevel"/>
    <w:tmpl w:val="40B249F9"/>
    <w:lvl w:ilvl="0">
      <w:start w:val="3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134" w15:restartNumberingAfterBreak="0">
    <w:nsid w:val="40F245EA"/>
    <w:multiLevelType w:val="singleLevel"/>
    <w:tmpl w:val="40F245E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135" w15:restartNumberingAfterBreak="0">
    <w:nsid w:val="45726EFD"/>
    <w:multiLevelType w:val="hybridMultilevel"/>
    <w:tmpl w:val="141485B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45E931C8"/>
    <w:multiLevelType w:val="multilevel"/>
    <w:tmpl w:val="B122E2A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46A08BB8"/>
    <w:multiLevelType w:val="singleLevel"/>
    <w:tmpl w:val="46A08BB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138" w15:restartNumberingAfterBreak="0">
    <w:nsid w:val="48907750"/>
    <w:multiLevelType w:val="multilevel"/>
    <w:tmpl w:val="97D08F6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4"/>
        <w:szCs w:val="2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4A51D704"/>
    <w:multiLevelType w:val="singleLevel"/>
    <w:tmpl w:val="4A51D704"/>
    <w:lvl w:ilvl="0">
      <w:start w:val="10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140" w15:restartNumberingAfterBreak="0">
    <w:nsid w:val="4C1BAE26"/>
    <w:multiLevelType w:val="singleLevel"/>
    <w:tmpl w:val="4C1BAE2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141" w15:restartNumberingAfterBreak="0">
    <w:nsid w:val="4C3D7A74"/>
    <w:multiLevelType w:val="singleLevel"/>
    <w:tmpl w:val="4C3D7A7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142" w15:restartNumberingAfterBreak="0">
    <w:nsid w:val="4CD1E351"/>
    <w:multiLevelType w:val="singleLevel"/>
    <w:tmpl w:val="4CD1E351"/>
    <w:lvl w:ilvl="0">
      <w:start w:val="5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143" w15:restartNumberingAfterBreak="0">
    <w:nsid w:val="4D4DC07F"/>
    <w:multiLevelType w:val="singleLevel"/>
    <w:tmpl w:val="4D4DC07F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144" w15:restartNumberingAfterBreak="0">
    <w:nsid w:val="4D63189B"/>
    <w:multiLevelType w:val="singleLevel"/>
    <w:tmpl w:val="4D63189B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145" w15:restartNumberingAfterBreak="0">
    <w:nsid w:val="4D94DA66"/>
    <w:multiLevelType w:val="singleLevel"/>
    <w:tmpl w:val="4D94DA6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146" w15:restartNumberingAfterBreak="0">
    <w:nsid w:val="4FB438A5"/>
    <w:multiLevelType w:val="singleLevel"/>
    <w:tmpl w:val="4FB438A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147" w15:restartNumberingAfterBreak="0">
    <w:nsid w:val="501D3E95"/>
    <w:multiLevelType w:val="multilevel"/>
    <w:tmpl w:val="404ABA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51C4BC33"/>
    <w:multiLevelType w:val="singleLevel"/>
    <w:tmpl w:val="51C4BC3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149" w15:restartNumberingAfterBreak="0">
    <w:nsid w:val="54701CA1"/>
    <w:multiLevelType w:val="singleLevel"/>
    <w:tmpl w:val="54701CA1"/>
    <w:lvl w:ilvl="0">
      <w:start w:val="2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150" w15:restartNumberingAfterBreak="0">
    <w:nsid w:val="553B06A9"/>
    <w:multiLevelType w:val="hybridMultilevel"/>
    <w:tmpl w:val="6DB677C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58765686"/>
    <w:multiLevelType w:val="singleLevel"/>
    <w:tmpl w:val="5876568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152" w15:restartNumberingAfterBreak="0">
    <w:nsid w:val="59ADCABA"/>
    <w:multiLevelType w:val="singleLevel"/>
    <w:tmpl w:val="59ADCABA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153" w15:restartNumberingAfterBreak="0">
    <w:nsid w:val="59EEFD2A"/>
    <w:multiLevelType w:val="singleLevel"/>
    <w:tmpl w:val="59EEFD2A"/>
    <w:lvl w:ilvl="0">
      <w:start w:val="10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154" w15:restartNumberingAfterBreak="0">
    <w:nsid w:val="5A010FF3"/>
    <w:multiLevelType w:val="hybridMultilevel"/>
    <w:tmpl w:val="B434AB54"/>
    <w:lvl w:ilvl="0" w:tplc="38090019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5" w15:restartNumberingAfterBreak="0">
    <w:nsid w:val="5A241D34"/>
    <w:multiLevelType w:val="singleLevel"/>
    <w:tmpl w:val="5A241D3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156" w15:restartNumberingAfterBreak="0">
    <w:nsid w:val="5E29AB5A"/>
    <w:multiLevelType w:val="singleLevel"/>
    <w:tmpl w:val="5E29AB5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157" w15:restartNumberingAfterBreak="0">
    <w:nsid w:val="5FCE4367"/>
    <w:multiLevelType w:val="singleLevel"/>
    <w:tmpl w:val="5FCE4367"/>
    <w:lvl w:ilvl="0">
      <w:start w:val="10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158" w15:restartNumberingAfterBreak="0">
    <w:nsid w:val="5FFFB1A7"/>
    <w:multiLevelType w:val="singleLevel"/>
    <w:tmpl w:val="5FFFB1A7"/>
    <w:lvl w:ilvl="0">
      <w:start w:val="2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159" w15:restartNumberingAfterBreak="0">
    <w:nsid w:val="60382F6E"/>
    <w:multiLevelType w:val="singleLevel"/>
    <w:tmpl w:val="60382F6E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160" w15:restartNumberingAfterBreak="0">
    <w:nsid w:val="610EFE5C"/>
    <w:multiLevelType w:val="singleLevel"/>
    <w:tmpl w:val="610EFE5C"/>
    <w:lvl w:ilvl="0">
      <w:start w:val="2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161" w15:restartNumberingAfterBreak="0">
    <w:nsid w:val="61247E4A"/>
    <w:multiLevelType w:val="multilevel"/>
    <w:tmpl w:val="668ECF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2" w15:restartNumberingAfterBreak="0">
    <w:nsid w:val="629F7852"/>
    <w:multiLevelType w:val="singleLevel"/>
    <w:tmpl w:val="629F785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163" w15:restartNumberingAfterBreak="0">
    <w:nsid w:val="637D0091"/>
    <w:multiLevelType w:val="multilevel"/>
    <w:tmpl w:val="E1200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63A45A67"/>
    <w:multiLevelType w:val="multilevel"/>
    <w:tmpl w:val="F7E0F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5" w15:restartNumberingAfterBreak="0">
    <w:nsid w:val="65CD0074"/>
    <w:multiLevelType w:val="singleLevel"/>
    <w:tmpl w:val="65CD0074"/>
    <w:lvl w:ilvl="0">
      <w:start w:val="3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166" w15:restartNumberingAfterBreak="0">
    <w:nsid w:val="67144035"/>
    <w:multiLevelType w:val="hybridMultilevel"/>
    <w:tmpl w:val="EC44B2A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7" w15:restartNumberingAfterBreak="0">
    <w:nsid w:val="68013C22"/>
    <w:multiLevelType w:val="multilevel"/>
    <w:tmpl w:val="652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68B298F7"/>
    <w:multiLevelType w:val="singleLevel"/>
    <w:tmpl w:val="68B298F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169" w15:restartNumberingAfterBreak="0">
    <w:nsid w:val="6CFC3BAD"/>
    <w:multiLevelType w:val="multilevel"/>
    <w:tmpl w:val="38FA3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6D7D12F3"/>
    <w:multiLevelType w:val="hybridMultilevel"/>
    <w:tmpl w:val="31D875D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1" w15:restartNumberingAfterBreak="0">
    <w:nsid w:val="6F8A44A9"/>
    <w:multiLevelType w:val="multilevel"/>
    <w:tmpl w:val="6F8CD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2" w15:restartNumberingAfterBreak="0">
    <w:nsid w:val="6FC47701"/>
    <w:multiLevelType w:val="hybridMultilevel"/>
    <w:tmpl w:val="5B52D87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3" w15:restartNumberingAfterBreak="0">
    <w:nsid w:val="700FDCEF"/>
    <w:multiLevelType w:val="singleLevel"/>
    <w:tmpl w:val="700FDCEF"/>
    <w:lvl w:ilvl="0">
      <w:start w:val="10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174" w15:restartNumberingAfterBreak="0">
    <w:nsid w:val="721560A1"/>
    <w:multiLevelType w:val="multilevel"/>
    <w:tmpl w:val="7D7C5BE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72183CF9"/>
    <w:multiLevelType w:val="singleLevel"/>
    <w:tmpl w:val="72183CF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176" w15:restartNumberingAfterBreak="0">
    <w:nsid w:val="74C28B35"/>
    <w:multiLevelType w:val="singleLevel"/>
    <w:tmpl w:val="74C28B35"/>
    <w:lvl w:ilvl="0">
      <w:start w:val="3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177" w15:restartNumberingAfterBreak="0">
    <w:nsid w:val="76CF3170"/>
    <w:multiLevelType w:val="hybridMultilevel"/>
    <w:tmpl w:val="C770A9CC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8" w15:restartNumberingAfterBreak="0">
    <w:nsid w:val="77633216"/>
    <w:multiLevelType w:val="singleLevel"/>
    <w:tmpl w:val="77633216"/>
    <w:lvl w:ilvl="0">
      <w:start w:val="4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179" w15:restartNumberingAfterBreak="0">
    <w:nsid w:val="77ECEA79"/>
    <w:multiLevelType w:val="singleLevel"/>
    <w:tmpl w:val="77ECEA7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180" w15:restartNumberingAfterBreak="0">
    <w:nsid w:val="79AA4FA4"/>
    <w:multiLevelType w:val="singleLevel"/>
    <w:tmpl w:val="79AA4FA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181" w15:restartNumberingAfterBreak="0">
    <w:nsid w:val="7B4C6948"/>
    <w:multiLevelType w:val="multilevel"/>
    <w:tmpl w:val="93302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2" w15:restartNumberingAfterBreak="0">
    <w:nsid w:val="7C246926"/>
    <w:multiLevelType w:val="singleLevel"/>
    <w:tmpl w:val="7C246926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</w:rPr>
    </w:lvl>
  </w:abstractNum>
  <w:abstractNum w:abstractNumId="183" w15:restartNumberingAfterBreak="0">
    <w:nsid w:val="7D4D510C"/>
    <w:multiLevelType w:val="hybridMultilevel"/>
    <w:tmpl w:val="ECA64BF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4" w15:restartNumberingAfterBreak="0">
    <w:nsid w:val="7DEC2089"/>
    <w:multiLevelType w:val="singleLevel"/>
    <w:tmpl w:val="7DEC208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</w:abstractNum>
  <w:num w:numId="1" w16cid:durableId="991523080">
    <w:abstractNumId w:val="63"/>
  </w:num>
  <w:num w:numId="2" w16cid:durableId="1766532769">
    <w:abstractNumId w:val="44"/>
  </w:num>
  <w:num w:numId="3" w16cid:durableId="1152718209">
    <w:abstractNumId w:val="152"/>
  </w:num>
  <w:num w:numId="4" w16cid:durableId="1154443988">
    <w:abstractNumId w:val="37"/>
  </w:num>
  <w:num w:numId="5" w16cid:durableId="1026371630">
    <w:abstractNumId w:val="29"/>
  </w:num>
  <w:num w:numId="6" w16cid:durableId="635842369">
    <w:abstractNumId w:val="69"/>
  </w:num>
  <w:num w:numId="7" w16cid:durableId="481851653">
    <w:abstractNumId w:val="113"/>
  </w:num>
  <w:num w:numId="8" w16cid:durableId="1088580348">
    <w:abstractNumId w:val="175"/>
  </w:num>
  <w:num w:numId="9" w16cid:durableId="303193527">
    <w:abstractNumId w:val="65"/>
  </w:num>
  <w:num w:numId="10" w16cid:durableId="152451244">
    <w:abstractNumId w:val="9"/>
  </w:num>
  <w:num w:numId="11" w16cid:durableId="1502313682">
    <w:abstractNumId w:val="117"/>
  </w:num>
  <w:num w:numId="12" w16cid:durableId="1209996369">
    <w:abstractNumId w:val="155"/>
  </w:num>
  <w:num w:numId="13" w16cid:durableId="1251698142">
    <w:abstractNumId w:val="41"/>
  </w:num>
  <w:num w:numId="14" w16cid:durableId="1680817382">
    <w:abstractNumId w:val="143"/>
  </w:num>
  <w:num w:numId="15" w16cid:durableId="1194229497">
    <w:abstractNumId w:val="58"/>
  </w:num>
  <w:num w:numId="16" w16cid:durableId="1106147033">
    <w:abstractNumId w:val="110"/>
  </w:num>
  <w:num w:numId="17" w16cid:durableId="1516772064">
    <w:abstractNumId w:val="49"/>
  </w:num>
  <w:num w:numId="18" w16cid:durableId="2069759336">
    <w:abstractNumId w:val="47"/>
  </w:num>
  <w:num w:numId="19" w16cid:durableId="82922107">
    <w:abstractNumId w:val="16"/>
  </w:num>
  <w:num w:numId="20" w16cid:durableId="1611471773">
    <w:abstractNumId w:val="140"/>
  </w:num>
  <w:num w:numId="21" w16cid:durableId="45686047">
    <w:abstractNumId w:val="159"/>
  </w:num>
  <w:num w:numId="22" w16cid:durableId="1803616731">
    <w:abstractNumId w:val="82"/>
  </w:num>
  <w:num w:numId="23" w16cid:durableId="314115480">
    <w:abstractNumId w:val="137"/>
  </w:num>
  <w:num w:numId="24" w16cid:durableId="112286948">
    <w:abstractNumId w:val="26"/>
  </w:num>
  <w:num w:numId="25" w16cid:durableId="2118865883">
    <w:abstractNumId w:val="182"/>
  </w:num>
  <w:num w:numId="26" w16cid:durableId="1078862133">
    <w:abstractNumId w:val="179"/>
  </w:num>
  <w:num w:numId="27" w16cid:durableId="1095588894">
    <w:abstractNumId w:val="36"/>
  </w:num>
  <w:num w:numId="28" w16cid:durableId="326204424">
    <w:abstractNumId w:val="162"/>
  </w:num>
  <w:num w:numId="29" w16cid:durableId="486243982">
    <w:abstractNumId w:val="10"/>
  </w:num>
  <w:num w:numId="30" w16cid:durableId="174345267">
    <w:abstractNumId w:val="129"/>
  </w:num>
  <w:num w:numId="31" w16cid:durableId="87044511">
    <w:abstractNumId w:val="4"/>
  </w:num>
  <w:num w:numId="32" w16cid:durableId="181168681">
    <w:abstractNumId w:val="151"/>
  </w:num>
  <w:num w:numId="33" w16cid:durableId="1933318092">
    <w:abstractNumId w:val="184"/>
  </w:num>
  <w:num w:numId="34" w16cid:durableId="1698047076">
    <w:abstractNumId w:val="1"/>
  </w:num>
  <w:num w:numId="35" w16cid:durableId="943226603">
    <w:abstractNumId w:val="109"/>
  </w:num>
  <w:num w:numId="36" w16cid:durableId="1037583347">
    <w:abstractNumId w:val="145"/>
  </w:num>
  <w:num w:numId="37" w16cid:durableId="1388843409">
    <w:abstractNumId w:val="61"/>
  </w:num>
  <w:num w:numId="38" w16cid:durableId="1308896822">
    <w:abstractNumId w:val="51"/>
  </w:num>
  <w:num w:numId="39" w16cid:durableId="557519469">
    <w:abstractNumId w:val="122"/>
  </w:num>
  <w:num w:numId="40" w16cid:durableId="600181962">
    <w:abstractNumId w:val="180"/>
  </w:num>
  <w:num w:numId="41" w16cid:durableId="1890997256">
    <w:abstractNumId w:val="32"/>
  </w:num>
  <w:num w:numId="42" w16cid:durableId="937832278">
    <w:abstractNumId w:val="7"/>
  </w:num>
  <w:num w:numId="43" w16cid:durableId="1232275960">
    <w:abstractNumId w:val="31"/>
  </w:num>
  <w:num w:numId="44" w16cid:durableId="1608079449">
    <w:abstractNumId w:val="156"/>
  </w:num>
  <w:num w:numId="45" w16cid:durableId="1912540653">
    <w:abstractNumId w:val="3"/>
  </w:num>
  <w:num w:numId="46" w16cid:durableId="1694576815">
    <w:abstractNumId w:val="96"/>
  </w:num>
  <w:num w:numId="47" w16cid:durableId="1918856892">
    <w:abstractNumId w:val="6"/>
  </w:num>
  <w:num w:numId="48" w16cid:durableId="2145999738">
    <w:abstractNumId w:val="158"/>
  </w:num>
  <w:num w:numId="49" w16cid:durableId="797989665">
    <w:abstractNumId w:val="176"/>
  </w:num>
  <w:num w:numId="50" w16cid:durableId="1166439395">
    <w:abstractNumId w:val="141"/>
  </w:num>
  <w:num w:numId="51" w16cid:durableId="500589417">
    <w:abstractNumId w:val="123"/>
  </w:num>
  <w:num w:numId="52" w16cid:durableId="389966364">
    <w:abstractNumId w:val="165"/>
  </w:num>
  <w:num w:numId="53" w16cid:durableId="60905410">
    <w:abstractNumId w:val="74"/>
  </w:num>
  <w:num w:numId="54" w16cid:durableId="1707485604">
    <w:abstractNumId w:val="79"/>
  </w:num>
  <w:num w:numId="55" w16cid:durableId="1406806026">
    <w:abstractNumId w:val="46"/>
  </w:num>
  <w:num w:numId="56" w16cid:durableId="1666937155">
    <w:abstractNumId w:val="124"/>
  </w:num>
  <w:num w:numId="57" w16cid:durableId="1322932006">
    <w:abstractNumId w:val="99"/>
  </w:num>
  <w:num w:numId="58" w16cid:durableId="1725173942">
    <w:abstractNumId w:val="55"/>
  </w:num>
  <w:num w:numId="59" w16cid:durableId="192765267">
    <w:abstractNumId w:val="108"/>
  </w:num>
  <w:num w:numId="60" w16cid:durableId="1167285701">
    <w:abstractNumId w:val="28"/>
  </w:num>
  <w:num w:numId="61" w16cid:durableId="1788425945">
    <w:abstractNumId w:val="133"/>
  </w:num>
  <w:num w:numId="62" w16cid:durableId="2005887007">
    <w:abstractNumId w:val="85"/>
  </w:num>
  <w:num w:numId="63" w16cid:durableId="61952400">
    <w:abstractNumId w:val="126"/>
  </w:num>
  <w:num w:numId="64" w16cid:durableId="2087215742">
    <w:abstractNumId w:val="67"/>
  </w:num>
  <w:num w:numId="65" w16cid:durableId="2084597303">
    <w:abstractNumId w:val="39"/>
  </w:num>
  <w:num w:numId="66" w16cid:durableId="1701589728">
    <w:abstractNumId w:val="89"/>
  </w:num>
  <w:num w:numId="67" w16cid:durableId="1975211439">
    <w:abstractNumId w:val="27"/>
  </w:num>
  <w:num w:numId="68" w16cid:durableId="382605909">
    <w:abstractNumId w:val="131"/>
  </w:num>
  <w:num w:numId="69" w16cid:durableId="1491869679">
    <w:abstractNumId w:val="22"/>
  </w:num>
  <w:num w:numId="70" w16cid:durableId="421418221">
    <w:abstractNumId w:val="60"/>
  </w:num>
  <w:num w:numId="71" w16cid:durableId="917862614">
    <w:abstractNumId w:val="121"/>
  </w:num>
  <w:num w:numId="72" w16cid:durableId="718893348">
    <w:abstractNumId w:val="62"/>
  </w:num>
  <w:num w:numId="73" w16cid:durableId="2111200613">
    <w:abstractNumId w:val="95"/>
  </w:num>
  <w:num w:numId="74" w16cid:durableId="2023436476">
    <w:abstractNumId w:val="173"/>
  </w:num>
  <w:num w:numId="75" w16cid:durableId="755708436">
    <w:abstractNumId w:val="52"/>
  </w:num>
  <w:num w:numId="76" w16cid:durableId="1044136988">
    <w:abstractNumId w:val="40"/>
  </w:num>
  <w:num w:numId="77" w16cid:durableId="1628780496">
    <w:abstractNumId w:val="21"/>
  </w:num>
  <w:num w:numId="78" w16cid:durableId="1168790891">
    <w:abstractNumId w:val="178"/>
  </w:num>
  <w:num w:numId="79" w16cid:durableId="2111701906">
    <w:abstractNumId w:val="48"/>
  </w:num>
  <w:num w:numId="80" w16cid:durableId="492797540">
    <w:abstractNumId w:val="30"/>
  </w:num>
  <w:num w:numId="81" w16cid:durableId="1990474100">
    <w:abstractNumId w:val="119"/>
  </w:num>
  <w:num w:numId="82" w16cid:durableId="1810828954">
    <w:abstractNumId w:val="54"/>
  </w:num>
  <w:num w:numId="83" w16cid:durableId="156574117">
    <w:abstractNumId w:val="13"/>
  </w:num>
  <w:num w:numId="84" w16cid:durableId="919027634">
    <w:abstractNumId w:val="153"/>
  </w:num>
  <w:num w:numId="85" w16cid:durableId="1664967530">
    <w:abstractNumId w:val="34"/>
  </w:num>
  <w:num w:numId="86" w16cid:durableId="2096051117">
    <w:abstractNumId w:val="25"/>
  </w:num>
  <w:num w:numId="87" w16cid:durableId="2016690081">
    <w:abstractNumId w:val="11"/>
  </w:num>
  <w:num w:numId="88" w16cid:durableId="1027830042">
    <w:abstractNumId w:val="17"/>
  </w:num>
  <w:num w:numId="89" w16cid:durableId="586692035">
    <w:abstractNumId w:val="24"/>
  </w:num>
  <w:num w:numId="90" w16cid:durableId="2000645201">
    <w:abstractNumId w:val="8"/>
  </w:num>
  <w:num w:numId="91" w16cid:durableId="40834647">
    <w:abstractNumId w:val="98"/>
  </w:num>
  <w:num w:numId="92" w16cid:durableId="2022470746">
    <w:abstractNumId w:val="35"/>
  </w:num>
  <w:num w:numId="93" w16cid:durableId="1380057804">
    <w:abstractNumId w:val="91"/>
  </w:num>
  <w:num w:numId="94" w16cid:durableId="2063092555">
    <w:abstractNumId w:val="45"/>
  </w:num>
  <w:num w:numId="95" w16cid:durableId="793911719">
    <w:abstractNumId w:val="168"/>
  </w:num>
  <w:num w:numId="96" w16cid:durableId="1421679746">
    <w:abstractNumId w:val="0"/>
  </w:num>
  <w:num w:numId="97" w16cid:durableId="424495794">
    <w:abstractNumId w:val="33"/>
  </w:num>
  <w:num w:numId="98" w16cid:durableId="1147866700">
    <w:abstractNumId w:val="59"/>
  </w:num>
  <w:num w:numId="99" w16cid:durableId="103159455">
    <w:abstractNumId w:val="142"/>
  </w:num>
  <w:num w:numId="100" w16cid:durableId="1261840270">
    <w:abstractNumId w:val="86"/>
  </w:num>
  <w:num w:numId="101" w16cid:durableId="819080867">
    <w:abstractNumId w:val="14"/>
  </w:num>
  <w:num w:numId="102" w16cid:durableId="706175967">
    <w:abstractNumId w:val="50"/>
  </w:num>
  <w:num w:numId="103" w16cid:durableId="489251818">
    <w:abstractNumId w:val="97"/>
  </w:num>
  <w:num w:numId="104" w16cid:durableId="741176030">
    <w:abstractNumId w:val="139"/>
  </w:num>
  <w:num w:numId="105" w16cid:durableId="644118754">
    <w:abstractNumId w:val="23"/>
  </w:num>
  <w:num w:numId="106" w16cid:durableId="674264256">
    <w:abstractNumId w:val="160"/>
  </w:num>
  <w:num w:numId="107" w16cid:durableId="1048528984">
    <w:abstractNumId w:val="2"/>
  </w:num>
  <w:num w:numId="108" w16cid:durableId="207494178">
    <w:abstractNumId w:val="5"/>
  </w:num>
  <w:num w:numId="109" w16cid:durableId="151918479">
    <w:abstractNumId w:val="64"/>
  </w:num>
  <w:num w:numId="110" w16cid:durableId="326400523">
    <w:abstractNumId w:val="20"/>
  </w:num>
  <w:num w:numId="111" w16cid:durableId="1249462353">
    <w:abstractNumId w:val="38"/>
  </w:num>
  <w:num w:numId="112" w16cid:durableId="806162167">
    <w:abstractNumId w:val="42"/>
  </w:num>
  <w:num w:numId="113" w16cid:durableId="1192182719">
    <w:abstractNumId w:val="57"/>
  </w:num>
  <w:num w:numId="114" w16cid:durableId="14576194">
    <w:abstractNumId w:val="157"/>
  </w:num>
  <w:num w:numId="115" w16cid:durableId="1509440828">
    <w:abstractNumId w:val="56"/>
  </w:num>
  <w:num w:numId="116" w16cid:durableId="629171078">
    <w:abstractNumId w:val="149"/>
  </w:num>
  <w:num w:numId="117" w16cid:durableId="517472427">
    <w:abstractNumId w:val="104"/>
  </w:num>
  <w:num w:numId="118" w16cid:durableId="2034769309">
    <w:abstractNumId w:val="12"/>
  </w:num>
  <w:num w:numId="119" w16cid:durableId="753012870">
    <w:abstractNumId w:val="68"/>
  </w:num>
  <w:num w:numId="120" w16cid:durableId="1300569656">
    <w:abstractNumId w:val="19"/>
  </w:num>
  <w:num w:numId="121" w16cid:durableId="1440181609">
    <w:abstractNumId w:val="118"/>
  </w:num>
  <w:num w:numId="122" w16cid:durableId="1159226551">
    <w:abstractNumId w:val="148"/>
  </w:num>
  <w:num w:numId="123" w16cid:durableId="127475123">
    <w:abstractNumId w:val="43"/>
  </w:num>
  <w:num w:numId="124" w16cid:durableId="1314142639">
    <w:abstractNumId w:val="15"/>
  </w:num>
  <w:num w:numId="125" w16cid:durableId="432553644">
    <w:abstractNumId w:val="112"/>
  </w:num>
  <w:num w:numId="126" w16cid:durableId="1974678674">
    <w:abstractNumId w:val="134"/>
  </w:num>
  <w:num w:numId="127" w16cid:durableId="930550020">
    <w:abstractNumId w:val="87"/>
  </w:num>
  <w:num w:numId="128" w16cid:durableId="268587654">
    <w:abstractNumId w:val="144"/>
  </w:num>
  <w:num w:numId="129" w16cid:durableId="1037047571">
    <w:abstractNumId w:val="146"/>
  </w:num>
  <w:num w:numId="130" w16cid:durableId="1628508482">
    <w:abstractNumId w:val="106"/>
  </w:num>
  <w:num w:numId="131" w16cid:durableId="711466244">
    <w:abstractNumId w:val="53"/>
  </w:num>
  <w:num w:numId="132" w16cid:durableId="934285420">
    <w:abstractNumId w:val="18"/>
  </w:num>
  <w:num w:numId="133" w16cid:durableId="1959724893">
    <w:abstractNumId w:val="130"/>
  </w:num>
  <w:num w:numId="134" w16cid:durableId="196629892">
    <w:abstractNumId w:val="132"/>
  </w:num>
  <w:num w:numId="135" w16cid:durableId="1815561192">
    <w:abstractNumId w:val="66"/>
  </w:num>
  <w:num w:numId="136" w16cid:durableId="1117943389">
    <w:abstractNumId w:val="76"/>
  </w:num>
  <w:num w:numId="137" w16cid:durableId="1545674614">
    <w:abstractNumId w:val="81"/>
  </w:num>
  <w:num w:numId="138" w16cid:durableId="936407133">
    <w:abstractNumId w:val="166"/>
  </w:num>
  <w:num w:numId="139" w16cid:durableId="1944454450">
    <w:abstractNumId w:val="183"/>
  </w:num>
  <w:num w:numId="140" w16cid:durableId="1587300654">
    <w:abstractNumId w:val="128"/>
  </w:num>
  <w:num w:numId="141" w16cid:durableId="1509904527">
    <w:abstractNumId w:val="150"/>
  </w:num>
  <w:num w:numId="142" w16cid:durableId="147942920">
    <w:abstractNumId w:val="170"/>
  </w:num>
  <w:num w:numId="143" w16cid:durableId="1997567994">
    <w:abstractNumId w:val="78"/>
  </w:num>
  <w:num w:numId="144" w16cid:durableId="2016883178">
    <w:abstractNumId w:val="105"/>
  </w:num>
  <w:num w:numId="145" w16cid:durableId="984120958">
    <w:abstractNumId w:val="172"/>
  </w:num>
  <w:num w:numId="146" w16cid:durableId="542405323">
    <w:abstractNumId w:val="127"/>
  </w:num>
  <w:num w:numId="147" w16cid:durableId="943267491">
    <w:abstractNumId w:val="135"/>
  </w:num>
  <w:num w:numId="148" w16cid:durableId="1729910883">
    <w:abstractNumId w:val="94"/>
  </w:num>
  <w:num w:numId="149" w16cid:durableId="365104108">
    <w:abstractNumId w:val="102"/>
  </w:num>
  <w:num w:numId="150" w16cid:durableId="1015620786">
    <w:abstractNumId w:val="71"/>
  </w:num>
  <w:num w:numId="151" w16cid:durableId="682513102">
    <w:abstractNumId w:val="80"/>
  </w:num>
  <w:num w:numId="152" w16cid:durableId="192504377">
    <w:abstractNumId w:val="161"/>
  </w:num>
  <w:num w:numId="153" w16cid:durableId="1228615616">
    <w:abstractNumId w:val="138"/>
  </w:num>
  <w:num w:numId="154" w16cid:durableId="702363815">
    <w:abstractNumId w:val="84"/>
  </w:num>
  <w:num w:numId="155" w16cid:durableId="1386373733">
    <w:abstractNumId w:val="93"/>
  </w:num>
  <w:num w:numId="156" w16cid:durableId="1528447491">
    <w:abstractNumId w:val="125"/>
  </w:num>
  <w:num w:numId="157" w16cid:durableId="1187211319">
    <w:abstractNumId w:val="111"/>
  </w:num>
  <w:num w:numId="158" w16cid:durableId="99303586">
    <w:abstractNumId w:val="164"/>
  </w:num>
  <w:num w:numId="159" w16cid:durableId="589316628">
    <w:abstractNumId w:val="77"/>
  </w:num>
  <w:num w:numId="160" w16cid:durableId="1896041767">
    <w:abstractNumId w:val="136"/>
  </w:num>
  <w:num w:numId="161" w16cid:durableId="124390192">
    <w:abstractNumId w:val="83"/>
  </w:num>
  <w:num w:numId="162" w16cid:durableId="1625042098">
    <w:abstractNumId w:val="174"/>
  </w:num>
  <w:num w:numId="163" w16cid:durableId="2106729851">
    <w:abstractNumId w:val="167"/>
  </w:num>
  <w:num w:numId="164" w16cid:durableId="1328560251">
    <w:abstractNumId w:val="72"/>
  </w:num>
  <w:num w:numId="165" w16cid:durableId="1997298042">
    <w:abstractNumId w:val="154"/>
  </w:num>
  <w:num w:numId="166" w16cid:durableId="1186090676">
    <w:abstractNumId w:val="115"/>
  </w:num>
  <w:num w:numId="167" w16cid:durableId="1253969755">
    <w:abstractNumId w:val="147"/>
  </w:num>
  <w:num w:numId="168" w16cid:durableId="1488979342">
    <w:abstractNumId w:val="169"/>
  </w:num>
  <w:num w:numId="169" w16cid:durableId="1682661514">
    <w:abstractNumId w:val="88"/>
  </w:num>
  <w:num w:numId="170" w16cid:durableId="198785220">
    <w:abstractNumId w:val="171"/>
  </w:num>
  <w:num w:numId="171" w16cid:durableId="866870767">
    <w:abstractNumId w:val="100"/>
  </w:num>
  <w:num w:numId="172" w16cid:durableId="1784420947">
    <w:abstractNumId w:val="163"/>
  </w:num>
  <w:num w:numId="173" w16cid:durableId="609506953">
    <w:abstractNumId w:val="90"/>
  </w:num>
  <w:num w:numId="174" w16cid:durableId="2057580276">
    <w:abstractNumId w:val="177"/>
  </w:num>
  <w:num w:numId="175" w16cid:durableId="625700777">
    <w:abstractNumId w:val="73"/>
  </w:num>
  <w:num w:numId="176" w16cid:durableId="1395813369">
    <w:abstractNumId w:val="70"/>
  </w:num>
  <w:num w:numId="177" w16cid:durableId="1248467893">
    <w:abstractNumId w:val="103"/>
  </w:num>
  <w:num w:numId="178" w16cid:durableId="290332027">
    <w:abstractNumId w:val="120"/>
  </w:num>
  <w:num w:numId="179" w16cid:durableId="1639144313">
    <w:abstractNumId w:val="116"/>
  </w:num>
  <w:num w:numId="180" w16cid:durableId="265041343">
    <w:abstractNumId w:val="75"/>
  </w:num>
  <w:num w:numId="181" w16cid:durableId="2139372945">
    <w:abstractNumId w:val="92"/>
  </w:num>
  <w:num w:numId="182" w16cid:durableId="1272710945">
    <w:abstractNumId w:val="107"/>
  </w:num>
  <w:num w:numId="183" w16cid:durableId="1939019125">
    <w:abstractNumId w:val="114"/>
  </w:num>
  <w:num w:numId="184" w16cid:durableId="1661615899">
    <w:abstractNumId w:val="101"/>
  </w:num>
  <w:num w:numId="185" w16cid:durableId="2099834">
    <w:abstractNumId w:val="18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CBD"/>
    <w:rsid w:val="000518E0"/>
    <w:rsid w:val="00061D6D"/>
    <w:rsid w:val="0006356C"/>
    <w:rsid w:val="00085D1F"/>
    <w:rsid w:val="00094E8D"/>
    <w:rsid w:val="000F2ED4"/>
    <w:rsid w:val="00116E09"/>
    <w:rsid w:val="00132E6B"/>
    <w:rsid w:val="001642C7"/>
    <w:rsid w:val="00181179"/>
    <w:rsid w:val="00192DD8"/>
    <w:rsid w:val="001A02E6"/>
    <w:rsid w:val="001B653D"/>
    <w:rsid w:val="001D322D"/>
    <w:rsid w:val="001E28A0"/>
    <w:rsid w:val="001F3255"/>
    <w:rsid w:val="0022580D"/>
    <w:rsid w:val="00241E4A"/>
    <w:rsid w:val="0024461B"/>
    <w:rsid w:val="00250B2E"/>
    <w:rsid w:val="002A1E33"/>
    <w:rsid w:val="002C62F5"/>
    <w:rsid w:val="002E64B8"/>
    <w:rsid w:val="00356886"/>
    <w:rsid w:val="0036468F"/>
    <w:rsid w:val="003944AB"/>
    <w:rsid w:val="003E1B13"/>
    <w:rsid w:val="003E2CBD"/>
    <w:rsid w:val="004569A5"/>
    <w:rsid w:val="00492429"/>
    <w:rsid w:val="004C7706"/>
    <w:rsid w:val="004D23D9"/>
    <w:rsid w:val="004F08ED"/>
    <w:rsid w:val="00510046"/>
    <w:rsid w:val="005535EF"/>
    <w:rsid w:val="005A2724"/>
    <w:rsid w:val="0064575B"/>
    <w:rsid w:val="00664CA6"/>
    <w:rsid w:val="006C1552"/>
    <w:rsid w:val="007571E4"/>
    <w:rsid w:val="00795253"/>
    <w:rsid w:val="007A621A"/>
    <w:rsid w:val="007B0EB7"/>
    <w:rsid w:val="007B7EA3"/>
    <w:rsid w:val="007C47CC"/>
    <w:rsid w:val="00806323"/>
    <w:rsid w:val="00812D8A"/>
    <w:rsid w:val="00851AD5"/>
    <w:rsid w:val="00897C0E"/>
    <w:rsid w:val="009154D5"/>
    <w:rsid w:val="00932CF9"/>
    <w:rsid w:val="009753B0"/>
    <w:rsid w:val="00A46768"/>
    <w:rsid w:val="00A767A4"/>
    <w:rsid w:val="00AD48CA"/>
    <w:rsid w:val="00AE047C"/>
    <w:rsid w:val="00AE26FD"/>
    <w:rsid w:val="00B561CD"/>
    <w:rsid w:val="00BE380E"/>
    <w:rsid w:val="00C031A2"/>
    <w:rsid w:val="00C428ED"/>
    <w:rsid w:val="00C55397"/>
    <w:rsid w:val="00C63561"/>
    <w:rsid w:val="00D30633"/>
    <w:rsid w:val="00D41798"/>
    <w:rsid w:val="00D67883"/>
    <w:rsid w:val="00DA6BF8"/>
    <w:rsid w:val="00DC3E67"/>
    <w:rsid w:val="00E449ED"/>
    <w:rsid w:val="00E44F09"/>
    <w:rsid w:val="00E46177"/>
    <w:rsid w:val="00E97922"/>
    <w:rsid w:val="00EE76DD"/>
    <w:rsid w:val="00F70B55"/>
    <w:rsid w:val="00F93DD6"/>
    <w:rsid w:val="00FB20ED"/>
    <w:rsid w:val="00FB7FD4"/>
    <w:rsid w:val="647C4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70242B"/>
  <w15:docId w15:val="{BC2972DD-50AC-47D6-8294-43239D714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Georgia" w:eastAsiaTheme="minorHAnsi" w:hAnsiTheme="minorHAnsi" w:cstheme="minorBidi"/>
        <w:lang w:val="en-ID" w:eastAsia="en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92DD8"/>
    <w:rPr>
      <w:sz w:val="22"/>
      <w:szCs w:val="22"/>
      <w:lang w:val="id-ID"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VerbatimChar">
    <w:name w:val="Verbatim Char"/>
    <w:rPr>
      <w:rFonts w:ascii="Consolas" w:hAnsi="Consolas"/>
      <w:sz w:val="22"/>
    </w:rPr>
  </w:style>
  <w:style w:type="table" w:styleId="TableGrid">
    <w:name w:val="Table Grid"/>
    <w:basedOn w:val="TableNormal"/>
    <w:rsid w:val="00116E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99"/>
    <w:unhideWhenUsed/>
    <w:rsid w:val="00132E6B"/>
    <w:pPr>
      <w:ind w:left="720"/>
      <w:contextualSpacing/>
    </w:pPr>
  </w:style>
  <w:style w:type="paragraph" w:styleId="Caption">
    <w:name w:val="caption"/>
    <w:basedOn w:val="Normal"/>
    <w:next w:val="Normal"/>
    <w:unhideWhenUsed/>
    <w:qFormat/>
    <w:rsid w:val="00932CF9"/>
    <w:pPr>
      <w:spacing w:after="200"/>
      <w:jc w:val="center"/>
    </w:pPr>
    <w:rPr>
      <w:rFonts w:ascii="Times New Roman" w:hAnsi="Times New Roman"/>
      <w:iCs/>
      <w:sz w:val="20"/>
      <w:szCs w:val="18"/>
    </w:rPr>
  </w:style>
  <w:style w:type="character" w:styleId="Hyperlink">
    <w:name w:val="Hyperlink"/>
    <w:basedOn w:val="DefaultParagraphFont"/>
    <w:uiPriority w:val="99"/>
    <w:unhideWhenUsed/>
    <w:rsid w:val="00D6788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unhideWhenUsed/>
    <w:rsid w:val="00D67883"/>
    <w:rPr>
      <w:color w:val="800080"/>
      <w:u w:val="single"/>
    </w:rPr>
  </w:style>
  <w:style w:type="paragraph" w:customStyle="1" w:styleId="msonormal0">
    <w:name w:val="msonormal"/>
    <w:basedOn w:val="Normal"/>
    <w:rsid w:val="00D67883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paragraph" w:customStyle="1" w:styleId="xl65">
    <w:name w:val="xl65"/>
    <w:basedOn w:val="Normal"/>
    <w:rsid w:val="00D6788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ascii="Times New Roman" w:eastAsia="Times New Roman" w:hAnsi="Times New Roman" w:cs="Times New Roman"/>
      <w:b/>
      <w:bCs/>
      <w:sz w:val="24"/>
      <w:szCs w:val="24"/>
      <w:lang w:val="en-ID" w:eastAsia="en-ID"/>
    </w:rPr>
  </w:style>
  <w:style w:type="paragraph" w:customStyle="1" w:styleId="xl66">
    <w:name w:val="xl66"/>
    <w:basedOn w:val="Normal"/>
    <w:rsid w:val="00D6788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93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5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2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3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1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37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52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334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76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92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8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064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84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04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04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40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34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0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1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1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9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85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197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735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527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384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0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2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43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046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151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55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5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571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0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17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6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29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89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051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24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60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9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5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1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5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3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95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612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84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08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76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593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96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16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48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815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17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8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6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7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607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795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783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558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27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857A4E-8761-4789-94DB-730856B46C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47</Pages>
  <Words>7732</Words>
  <Characters>44077</Characters>
  <Application>Microsoft Office Word</Application>
  <DocSecurity>0</DocSecurity>
  <Lines>367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html-to-docx</dc:creator>
  <cp:keywords>html-to-docx</cp:keywords>
  <cp:lastModifiedBy>User</cp:lastModifiedBy>
  <cp:revision>69</cp:revision>
  <dcterms:created xsi:type="dcterms:W3CDTF">2024-10-08T21:53:00Z</dcterms:created>
  <dcterms:modified xsi:type="dcterms:W3CDTF">2024-10-11T00:18:00Z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83159D5C49AD4EBB917CD615E3A42472_12</vt:lpwstr>
  </property>
  <property fmtid="{D5CDD505-2E9C-101B-9397-08002B2CF9AE}" pid="4" name="Mendeley Recent Style Id 0_1">
    <vt:lpwstr>http://www.zotero.org/styles/american-medical-association</vt:lpwstr>
  </property>
  <property fmtid="{D5CDD505-2E9C-101B-9397-08002B2CF9AE}" pid="5" name="Mendeley Recent Style Name 0_1">
    <vt:lpwstr>American Medical Association 11th edition</vt:lpwstr>
  </property>
  <property fmtid="{D5CDD505-2E9C-101B-9397-08002B2CF9AE}" pid="6" name="Mendeley Recent Style Id 1_1">
    <vt:lpwstr>http://www.zotero.org/styles/american-political-science-association</vt:lpwstr>
  </property>
  <property fmtid="{D5CDD505-2E9C-101B-9397-08002B2CF9AE}" pid="7" name="Mendeley Recent Style Name 1_1">
    <vt:lpwstr>American Political Science Association</vt:lpwstr>
  </property>
  <property fmtid="{D5CDD505-2E9C-101B-9397-08002B2CF9AE}" pid="8" name="Mendeley Recent Style Id 2_1">
    <vt:lpwstr>http://www.zotero.org/styles/apa</vt:lpwstr>
  </property>
  <property fmtid="{D5CDD505-2E9C-101B-9397-08002B2CF9AE}" pid="9" name="Mendeley Recent Style Name 2_1">
    <vt:lpwstr>American Psychological Association 7th edition</vt:lpwstr>
  </property>
  <property fmtid="{D5CDD505-2E9C-101B-9397-08002B2CF9AE}" pid="10" name="Mendeley Recent Style Id 3_1">
    <vt:lpwstr>http://www.zotero.org/styles/american-sociological-association</vt:lpwstr>
  </property>
  <property fmtid="{D5CDD505-2E9C-101B-9397-08002B2CF9AE}" pid="11" name="Mendeley Recent Style Name 3_1">
    <vt:lpwstr>American Sociological Association 6th/7th edition</vt:lpwstr>
  </property>
  <property fmtid="{D5CDD505-2E9C-101B-9397-08002B2CF9AE}" pid="12" name="Mendeley Recent Style Id 4_1">
    <vt:lpwstr>http://www.zotero.org/styles/chicago-author-date</vt:lpwstr>
  </property>
  <property fmtid="{D5CDD505-2E9C-101B-9397-08002B2CF9AE}" pid="13" name="Mendeley Recent Style Name 4_1">
    <vt:lpwstr>Chicago Manual of Style 17th edition (author-date)</vt:lpwstr>
  </property>
  <property fmtid="{D5CDD505-2E9C-101B-9397-08002B2CF9AE}" pid="14" name="Mendeley Recent Style Id 5_1">
    <vt:lpwstr>http://www.zotero.org/styles/harvard-cite-them-right</vt:lpwstr>
  </property>
  <property fmtid="{D5CDD505-2E9C-101B-9397-08002B2CF9AE}" pid="15" name="Mendeley Recent Style Name 5_1">
    <vt:lpwstr>Cite Them Right 12th edition - Harvard</vt:lpwstr>
  </property>
  <property fmtid="{D5CDD505-2E9C-101B-9397-08002B2CF9AE}" pid="16" name="Mendeley Recent Style Id 6_1">
    <vt:lpwstr>http://www.zotero.org/styles/ieee</vt:lpwstr>
  </property>
  <property fmtid="{D5CDD505-2E9C-101B-9397-08002B2CF9AE}" pid="17" name="Mendeley Recent Style Name 6_1">
    <vt:lpwstr>IEEE</vt:lpwstr>
  </property>
  <property fmtid="{D5CDD505-2E9C-101B-9397-08002B2CF9AE}" pid="18" name="Mendeley Recent Style Id 7_1">
    <vt:lpwstr>http://www.zotero.org/styles/modern-humanities-research-association</vt:lpwstr>
  </property>
  <property fmtid="{D5CDD505-2E9C-101B-9397-08002B2CF9AE}" pid="19" name="Mendeley Recent Style Name 7_1">
    <vt:lpwstr>Modern Humanities Research Association 4th edition (note with bibliography)</vt:lpwstr>
  </property>
  <property fmtid="{D5CDD505-2E9C-101B-9397-08002B2CF9AE}" pid="20" name="Mendeley Recent Style Id 8_1">
    <vt:lpwstr>http://www.zotero.org/styles/modern-language-association</vt:lpwstr>
  </property>
  <property fmtid="{D5CDD505-2E9C-101B-9397-08002B2CF9AE}" pid="21" name="Mendeley Recent Style Name 8_1">
    <vt:lpwstr>Modern Language Association 9th edition</vt:lpwstr>
  </property>
  <property fmtid="{D5CDD505-2E9C-101B-9397-08002B2CF9AE}" pid="22" name="Mendeley Recent Style Id 9_1">
    <vt:lpwstr>http://www.zotero.org/styles/nature</vt:lpwstr>
  </property>
  <property fmtid="{D5CDD505-2E9C-101B-9397-08002B2CF9AE}" pid="23" name="Mendeley Recent Style Name 9_1">
    <vt:lpwstr>Nature</vt:lpwstr>
  </property>
</Properties>
</file>